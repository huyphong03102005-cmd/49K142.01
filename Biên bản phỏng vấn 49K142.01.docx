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D775" w14:textId="77777777" w:rsidR="001637B2" w:rsidRDefault="00000000">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BIÊN BẢN CUỘC HỌP</w:t>
      </w:r>
    </w:p>
    <w:p w14:paraId="153C72DB" w14:textId="77777777" w:rsidR="001637B2" w:rsidRDefault="00000000">
      <w:pPr>
        <w:numPr>
          <w:ilvl w:val="0"/>
          <w:numId w:val="2"/>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quan</w:t>
      </w:r>
    </w:p>
    <w:p w14:paraId="4B0EFCBF" w14:textId="77777777" w:rsidR="001637B2" w:rsidRDefault="00000000">
      <w:pPr>
        <w:numPr>
          <w:ilvl w:val="0"/>
          <w:numId w:val="3"/>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Thông tin chung </w:t>
      </w:r>
    </w:p>
    <w:p w14:paraId="19030647" w14:textId="77777777" w:rsidR="001637B2"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Hình thức: offline, online, tin nhắn</w:t>
      </w:r>
    </w:p>
    <w:p w14:paraId="241491EF" w14:textId="77777777" w:rsidR="001637B2"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Địa điểm: quán cafe Bighome</w:t>
      </w:r>
    </w:p>
    <w:p w14:paraId="442F43E2" w14:textId="77777777" w:rsidR="001637B2"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w:t>
      </w:r>
    </w:p>
    <w:p w14:paraId="644C0892" w14:textId="5F17B221" w:rsidR="001637B2" w:rsidRDefault="00000000">
      <w:pPr>
        <w:numPr>
          <w:ilvl w:val="1"/>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Lần 1 (offline):</w:t>
      </w:r>
      <w:r w:rsidR="006B5D9B">
        <w:rPr>
          <w:rFonts w:ascii="Times New Roman" w:eastAsia="Times New Roman" w:hAnsi="Times New Roman" w:cs="Times New Roman"/>
          <w:sz w:val="26"/>
          <w:szCs w:val="26"/>
          <w:lang w:val="vi-VN"/>
        </w:rPr>
        <w:t xml:space="preserve"> 1/10/2025</w:t>
      </w:r>
    </w:p>
    <w:p w14:paraId="53F1B037" w14:textId="24E12F18" w:rsidR="001637B2" w:rsidRDefault="00000000">
      <w:pPr>
        <w:numPr>
          <w:ilvl w:val="1"/>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Lần 2 (online):</w:t>
      </w:r>
      <w:r w:rsidR="006B5D9B">
        <w:rPr>
          <w:rFonts w:ascii="Times New Roman" w:eastAsia="Times New Roman" w:hAnsi="Times New Roman" w:cs="Times New Roman"/>
          <w:sz w:val="26"/>
          <w:szCs w:val="26"/>
          <w:lang w:val="vi-VN"/>
        </w:rPr>
        <w:t xml:space="preserve"> 20/10/2025</w:t>
      </w:r>
    </w:p>
    <w:p w14:paraId="7A020C63" w14:textId="77777777" w:rsidR="001637B2"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tham gia:</w:t>
      </w:r>
    </w:p>
    <w:p w14:paraId="3BA22D13" w14:textId="77777777" w:rsidR="001637B2" w:rsidRDefault="00000000">
      <w:pPr>
        <w:numPr>
          <w:ilvl w:val="1"/>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Nhóm 49K142.01</w:t>
      </w:r>
    </w:p>
    <w:p w14:paraId="57A7F629" w14:textId="77777777" w:rsidR="001637B2" w:rsidRDefault="00000000">
      <w:pPr>
        <w:numPr>
          <w:ilvl w:val="1"/>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nhà hàng Athena Souvlaki:</w:t>
      </w:r>
    </w:p>
    <w:p w14:paraId="619B6EF0" w14:textId="77777777" w:rsidR="001637B2" w:rsidRDefault="00000000">
      <w:pPr>
        <w:numPr>
          <w:ilvl w:val="2"/>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Bảo Ngọc (nhân viên pha chế)</w:t>
      </w:r>
    </w:p>
    <w:p w14:paraId="22FBEA8B" w14:textId="77777777" w:rsidR="001637B2" w:rsidRDefault="00000000">
      <w:pPr>
        <w:numPr>
          <w:ilvl w:val="2"/>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 Thị Phúc (nhân viên tiếp thực order)</w:t>
      </w:r>
    </w:p>
    <w:p w14:paraId="3561ABEA" w14:textId="77777777" w:rsidR="001637B2" w:rsidRDefault="00000000">
      <w:pPr>
        <w:numPr>
          <w:ilvl w:val="2"/>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Lê Nguyễn Tường Vy (nhân viên tiếp thực order)</w:t>
      </w:r>
    </w:p>
    <w:p w14:paraId="7F0D0C8A" w14:textId="77777777" w:rsidR="001637B2" w:rsidRDefault="00000000">
      <w:pPr>
        <w:numPr>
          <w:ilvl w:val="2"/>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Phùng Quốc Hòa (nhân viên bếp)</w:t>
      </w:r>
    </w:p>
    <w:p w14:paraId="32A716D9" w14:textId="77777777" w:rsidR="001637B2" w:rsidRDefault="00000000">
      <w:pPr>
        <w:numPr>
          <w:ilvl w:val="0"/>
          <w:numId w:val="3"/>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 chung</w:t>
      </w:r>
    </w:p>
    <w:p w14:paraId="4F246177" w14:textId="77777777" w:rsidR="001637B2"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hóa quy trình order và thanh toán, giúp giảm sai sót và tăng tốc độ phục vụ.</w:t>
      </w:r>
    </w:p>
    <w:p w14:paraId="41BBFBE1" w14:textId="77777777" w:rsidR="001637B2"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Tăng hiệu quả giao tiếp giữa nhân viên phục vụ, bếp và quầy pha chế thông qua hệ thống đồng bộ hóa theo thời gian thực.</w:t>
      </w:r>
    </w:p>
    <w:p w14:paraId="63BAC4EC" w14:textId="77777777" w:rsidR="001637B2"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báo cáo quản trị cho nhà hàng, hỗ trợ ra quyết định dựa trên dữ liệu.</w:t>
      </w:r>
    </w:p>
    <w:p w14:paraId="0F2177F1" w14:textId="77777777" w:rsidR="001637B2"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Nâng cao trải nghiệm khách hàng thông qua dịch vụ nhanh, chính xác và chuyên nghiệp hơn.</w:t>
      </w:r>
    </w:p>
    <w:p w14:paraId="120302BD" w14:textId="77777777" w:rsidR="001637B2" w:rsidRDefault="00000000">
      <w:pPr>
        <w:numPr>
          <w:ilvl w:val="0"/>
          <w:numId w:val="3"/>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Thực trạng</w:t>
      </w:r>
    </w:p>
    <w:p w14:paraId="188CCA41" w14:textId="77777777" w:rsidR="001637B2"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Vận hành thủ công, chưa có hệ thống quản lý đồng bộ </w:t>
      </w:r>
    </w:p>
    <w:p w14:paraId="6C37DEED" w14:textId="77777777" w:rsidR="001637B2"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Dễ gặp tình trạng sai, thiếu, trùng món ăn/thức uống</w:t>
      </w:r>
    </w:p>
    <w:p w14:paraId="36701698" w14:textId="77777777" w:rsidR="001637B2"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sự phối hợp giữa các bộ phận với nhau</w:t>
      </w:r>
    </w:p>
    <w:p w14:paraId="051F9FA9" w14:textId="77777777" w:rsidR="001637B2" w:rsidRDefault="00000000">
      <w:pPr>
        <w:numPr>
          <w:ilvl w:val="0"/>
          <w:numId w:val="5"/>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quản lý xuất, nhập kho, tồn kho còn thủ công gây tốn thời gian và khó kiểm soát toàn bộ</w:t>
      </w:r>
    </w:p>
    <w:p w14:paraId="293CD317" w14:textId="77777777" w:rsidR="001637B2" w:rsidRDefault="001637B2">
      <w:pPr>
        <w:spacing w:line="360" w:lineRule="auto"/>
        <w:rPr>
          <w:rFonts w:ascii="Times New Roman" w:eastAsia="Times New Roman" w:hAnsi="Times New Roman" w:cs="Times New Roman"/>
          <w:sz w:val="26"/>
          <w:szCs w:val="26"/>
        </w:rPr>
      </w:pPr>
    </w:p>
    <w:p w14:paraId="1D7AD1C7" w14:textId="77777777" w:rsidR="001637B2" w:rsidRDefault="001637B2">
      <w:pPr>
        <w:spacing w:line="360" w:lineRule="auto"/>
        <w:rPr>
          <w:rFonts w:ascii="Times New Roman" w:eastAsia="Times New Roman" w:hAnsi="Times New Roman" w:cs="Times New Roman"/>
          <w:sz w:val="26"/>
          <w:szCs w:val="26"/>
        </w:rPr>
      </w:pPr>
    </w:p>
    <w:p w14:paraId="0BCE9085" w14:textId="77777777" w:rsidR="001637B2" w:rsidRDefault="00000000">
      <w:pPr>
        <w:numPr>
          <w:ilvl w:val="0"/>
          <w:numId w:val="2"/>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Mô tả yêu cầu nghiệp vụ, yêu cầu:</w:t>
      </w:r>
    </w:p>
    <w:p w14:paraId="0E8AEDE6" w14:textId="77777777" w:rsidR="001637B2" w:rsidRDefault="00000000">
      <w:pPr>
        <w:pStyle w:val="u1"/>
        <w:spacing w:line="360" w:lineRule="auto"/>
        <w:rPr>
          <w:b/>
          <w:bCs/>
        </w:rPr>
      </w:pPr>
      <w:r>
        <w:rPr>
          <w:b/>
          <w:bCs/>
        </w:rPr>
        <w:t>Quản lý bán hàng</w:t>
      </w:r>
    </w:p>
    <w:p w14:paraId="02D55126" w14:textId="77777777" w:rsidR="001637B2" w:rsidRDefault="00000000">
      <w:pPr>
        <w:numPr>
          <w:ilvl w:val="0"/>
          <w:numId w:val="5"/>
        </w:numPr>
        <w:spacing w:line="360" w:lineRule="auto"/>
        <w:rPr>
          <w:rFonts w:ascii="Times New Roman" w:eastAsia="Times New Roman" w:hAnsi="Times New Roman" w:cs="Times New Roman"/>
          <w:sz w:val="26"/>
          <w:szCs w:val="26"/>
        </w:rPr>
      </w:pPr>
      <w:bookmarkStart w:id="0" w:name="_3oowyxev4942" w:colFirst="0" w:colLast="0"/>
      <w:bookmarkEnd w:id="0"/>
      <w:r>
        <w:rPr>
          <w:rFonts w:ascii="Times New Roman" w:eastAsia="Times New Roman" w:hAnsi="Times New Roman" w:cs="Times New Roman"/>
          <w:b/>
          <w:sz w:val="26"/>
          <w:szCs w:val="26"/>
        </w:rPr>
        <w:t xml:space="preserve">  Mục tiêu:</w:t>
      </w:r>
    </w:p>
    <w:p w14:paraId="4C96C1F2" w14:textId="77777777" w:rsidR="001637B2"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6B5D9B">
        <w:rPr>
          <w:rFonts w:ascii="Times New Roman" w:eastAsia="Times New Roman" w:hAnsi="Times New Roman" w:cs="Times New Roman"/>
          <w:sz w:val="26"/>
          <w:szCs w:val="26"/>
        </w:rPr>
        <w:tab/>
      </w:r>
      <w:r>
        <w:rPr>
          <w:rFonts w:ascii="Times New Roman" w:eastAsia="Times New Roman" w:hAnsi="Times New Roman" w:cs="Times New Roman"/>
          <w:sz w:val="26"/>
          <w:szCs w:val="26"/>
        </w:rPr>
        <w:t>Xây dựng quy trình order món ăn thông minh và trực quan giúp:</w:t>
      </w:r>
    </w:p>
    <w:p w14:paraId="4E9B4206"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Giảm sai sót trong quá trình ghi nhận order.</w:t>
      </w:r>
    </w:p>
    <w:p w14:paraId="3540BA3F"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Cho phép khách hàng xác nhận món ăn trước khi tạo hóa đơn.</w:t>
      </w:r>
    </w:p>
    <w:p w14:paraId="0F35C31B"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Hạn chế tình trạng đổi/trả món sau khi xác nhận hoặc khi món đã hoàn thành.</w:t>
      </w:r>
    </w:p>
    <w:p w14:paraId="1C8A8979"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Hỗ trợ nhân viên và khách hàng order trên điện thoại, dễ theo dõi trạng thái món ăn.</w:t>
      </w:r>
    </w:p>
    <w:p w14:paraId="09C8B64F" w14:textId="77777777" w:rsidR="001637B2" w:rsidRDefault="00000000">
      <w:pPr>
        <w:numPr>
          <w:ilvl w:val="0"/>
          <w:numId w:val="5"/>
        </w:numPr>
        <w:spacing w:line="360" w:lineRule="auto"/>
        <w:rPr>
          <w:rFonts w:ascii="Times New Roman" w:eastAsia="Times New Roman" w:hAnsi="Times New Roman" w:cs="Times New Roman"/>
          <w:b/>
          <w:sz w:val="26"/>
          <w:szCs w:val="26"/>
        </w:rPr>
      </w:pPr>
      <w:bookmarkStart w:id="1" w:name="_53qn2kc98sgx" w:colFirst="0" w:colLast="0"/>
      <w:bookmarkEnd w:id="1"/>
      <w:r>
        <w:rPr>
          <w:rFonts w:ascii="Times New Roman" w:eastAsia="Times New Roman" w:hAnsi="Times New Roman" w:cs="Times New Roman"/>
          <w:b/>
          <w:sz w:val="26"/>
          <w:szCs w:val="26"/>
        </w:rPr>
        <w:t xml:space="preserve">   Mô tả quy trình nghiệp vụ</w:t>
      </w:r>
    </w:p>
    <w:p w14:paraId="7406B5E2"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Khách hàng chọn món ăn từ menu (có hình ảnh minh họa).</w:t>
      </w:r>
    </w:p>
    <w:p w14:paraId="407CA05A"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Nhập ghi chú cho từng món nếu cần (ví dụ: “ít cay”, “không hành”).</w:t>
      </w:r>
    </w:p>
    <w:p w14:paraId="08208347"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Khách hàng có thể chỉnh sửa order (thêm/xóa/sửa món, ghi chú) trước khi xác nhận hóa đơn.</w:t>
      </w:r>
    </w:p>
    <w:p w14:paraId="6258E174"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Khi khách hàng xác nhận đơn hàng, hệ thống khóa chỉnh sửa → không thể đổi món hoặc hoàn món.</w:t>
      </w:r>
    </w:p>
    <w:p w14:paraId="06CE14DB"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Khi món đã hoàn thành trong bếp, hệ thống cập nhật trạng thái và không cho phép hoàn/trả món.</w:t>
      </w:r>
    </w:p>
    <w:p w14:paraId="2B02D6BF" w14:textId="77777777" w:rsidR="001637B2" w:rsidRDefault="00000000">
      <w:pPr>
        <w:numPr>
          <w:ilvl w:val="1"/>
          <w:numId w:val="5"/>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Cs/>
          <w:sz w:val="26"/>
          <w:szCs w:val="26"/>
        </w:rPr>
        <w:t>Khách hàng có thể xem trạng thái món ăn theo thời gian thực (đang chuẩn bị / đã hoàn thành).</w:t>
      </w:r>
    </w:p>
    <w:p w14:paraId="26F53847" w14:textId="77777777" w:rsidR="001637B2" w:rsidRDefault="00000000">
      <w:pPr>
        <w:numPr>
          <w:ilvl w:val="0"/>
          <w:numId w:val="5"/>
        </w:numPr>
        <w:spacing w:line="360" w:lineRule="auto"/>
        <w:rPr>
          <w:rFonts w:ascii="Times New Roman" w:eastAsia="Times New Roman" w:hAnsi="Times New Roman" w:cs="Times New Roman"/>
          <w:b/>
          <w:sz w:val="26"/>
          <w:szCs w:val="26"/>
        </w:rPr>
      </w:pPr>
      <w:bookmarkStart w:id="2" w:name="_6d61l1fl88bh" w:colFirst="0" w:colLast="0"/>
      <w:bookmarkEnd w:id="2"/>
      <w:r>
        <w:rPr>
          <w:rFonts w:ascii="Times New Roman" w:eastAsia="Times New Roman" w:hAnsi="Times New Roman" w:cs="Times New Roman"/>
          <w:b/>
          <w:sz w:val="26"/>
          <w:szCs w:val="26"/>
        </w:rPr>
        <w:t xml:space="preserve">  Tích hợp và giao diện:</w:t>
      </w:r>
    </w:p>
    <w:p w14:paraId="287CBBEF"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Order có thể thực hiện trên thiết bị di động (app hoặc web) để giảm sai sót.</w:t>
      </w:r>
    </w:p>
    <w:p w14:paraId="544285E2"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Khi nhập tên món, hệ thống gợi ý danh sách món có liên quan.</w:t>
      </w:r>
    </w:p>
    <w:p w14:paraId="17170293"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Menu hiển thị hình ảnh món ăn giúp khách dễ nhận biết.</w:t>
      </w:r>
    </w:p>
    <w:p w14:paraId="68CA8237" w14:textId="77777777" w:rsidR="001637B2" w:rsidRDefault="00000000">
      <w:pPr>
        <w:numPr>
          <w:ilvl w:val="1"/>
          <w:numId w:val="5"/>
        </w:numPr>
        <w:spacing w:line="36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Màn hình quản lý order hiển thị trạng thái món ăn nổi bật (màu sắc hoặc biểu tượng)</w:t>
      </w:r>
    </w:p>
    <w:p w14:paraId="3BF25664" w14:textId="77777777" w:rsidR="001637B2" w:rsidRDefault="00000000">
      <w:pPr>
        <w:pStyle w:val="u2"/>
        <w:spacing w:line="360" w:lineRule="auto"/>
        <w:rPr>
          <w:b/>
          <w:bCs/>
        </w:rPr>
      </w:pPr>
      <w:bookmarkStart w:id="3" w:name="_6c9wrb8jvhbq" w:colFirst="0" w:colLast="0"/>
      <w:bookmarkEnd w:id="3"/>
      <w:r>
        <w:rPr>
          <w:b/>
          <w:bCs/>
        </w:rPr>
        <w:lastRenderedPageBreak/>
        <w:t>Tiếp thực và order:</w:t>
      </w:r>
    </w:p>
    <w:p w14:paraId="5AE90F12" w14:textId="77777777" w:rsidR="001637B2" w:rsidRDefault="00000000">
      <w:pPr>
        <w:numPr>
          <w:ilvl w:val="0"/>
          <w:numId w:val="5"/>
        </w:num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chức năng:</w:t>
      </w:r>
    </w:p>
    <w:p w14:paraId="39F41016" w14:textId="77777777" w:rsidR="001637B2" w:rsidRDefault="00000000">
      <w:pPr>
        <w:numPr>
          <w:ilvl w:val="0"/>
          <w:numId w:val="6"/>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cho phép khách hàng chọn món từ danh sách menu.</w:t>
      </w:r>
    </w:p>
    <w:p w14:paraId="631A0112" w14:textId="77777777" w:rsidR="001637B2" w:rsidRDefault="00000000">
      <w:pPr>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gợi ý tên món khi người dùng nhập vào ô tìm kiếm.</w:t>
      </w:r>
    </w:p>
    <w:p w14:paraId="77A7EAA6" w14:textId="77777777" w:rsidR="001637B2" w:rsidRDefault="00000000">
      <w:pPr>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tạm order khi khách đang chọn món (trước khi xác nhận).</w:t>
      </w:r>
    </w:p>
    <w:p w14:paraId="7FE1DDB5" w14:textId="77777777" w:rsidR="001637B2" w:rsidRDefault="00000000">
      <w:pPr>
        <w:numPr>
          <w:ilvl w:val="0"/>
          <w:numId w:val="6"/>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khách chỉnh sửa order (thêm, xóa, thay đổi ghi chú) trước khi xác nhận hóa đơn.</w:t>
      </w:r>
    </w:p>
    <w:p w14:paraId="17036F41" w14:textId="77777777" w:rsidR="001637B2" w:rsidRDefault="00000000">
      <w:pPr>
        <w:numPr>
          <w:ilvl w:val="0"/>
          <w:numId w:val="5"/>
        </w:numPr>
        <w:spacing w:line="360" w:lineRule="auto"/>
        <w:rPr>
          <w:rFonts w:ascii="Times New Roman" w:eastAsia="Times New Roman" w:hAnsi="Times New Roman" w:cs="Times New Roman"/>
          <w:b/>
          <w:sz w:val="26"/>
          <w:szCs w:val="26"/>
        </w:rPr>
      </w:pPr>
      <w:bookmarkStart w:id="4" w:name="_va465fqubbml" w:colFirst="0" w:colLast="0"/>
      <w:bookmarkEnd w:id="4"/>
      <w:r>
        <w:rPr>
          <w:rFonts w:ascii="Times New Roman" w:eastAsia="Times New Roman" w:hAnsi="Times New Roman" w:cs="Times New Roman"/>
          <w:b/>
          <w:sz w:val="26"/>
          <w:szCs w:val="26"/>
        </w:rPr>
        <w:t>Yêu cầu phi chức năng:</w:t>
      </w:r>
    </w:p>
    <w:p w14:paraId="79CFC5E2" w14:textId="77777777" w:rsidR="001637B2" w:rsidRDefault="00000000">
      <w:pPr>
        <w:numPr>
          <w:ilvl w:val="0"/>
          <w:numId w:val="7"/>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phản hồi khi tìm kiếm món ăn không quá 2 giây.</w:t>
      </w:r>
    </w:p>
    <w:p w14:paraId="32E774ED" w14:textId="77777777" w:rsidR="001637B2" w:rsidRDefault="00000000">
      <w:pPr>
        <w:numPr>
          <w:ilvl w:val="0"/>
          <w:numId w:val="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hiển thị rõ ràng, dễ thao tác trên điện thoại.</w:t>
      </w:r>
    </w:p>
    <w:p w14:paraId="747D6B75" w14:textId="77777777" w:rsidR="001637B2" w:rsidRDefault="00000000">
      <w:pPr>
        <w:numPr>
          <w:ilvl w:val="0"/>
          <w:numId w:val="7"/>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đảm bảo tính nhất quán khi nhiều người cùng order trên một bàn.</w:t>
      </w:r>
    </w:p>
    <w:p w14:paraId="0A904CA9" w14:textId="77777777" w:rsidR="001637B2" w:rsidRDefault="00000000">
      <w:pPr>
        <w:pStyle w:val="u2"/>
        <w:spacing w:line="360" w:lineRule="auto"/>
        <w:rPr>
          <w:b/>
          <w:bCs/>
        </w:rPr>
      </w:pPr>
      <w:bookmarkStart w:id="5" w:name="_64z27z349wwn" w:colFirst="0" w:colLast="0"/>
      <w:bookmarkEnd w:id="5"/>
      <w:r>
        <w:rPr>
          <w:b/>
          <w:bCs/>
        </w:rPr>
        <w:t>Xác nhận Order</w:t>
      </w:r>
    </w:p>
    <w:p w14:paraId="5CD9AB43" w14:textId="77777777" w:rsidR="001637B2" w:rsidRDefault="00000000">
      <w:pPr>
        <w:numPr>
          <w:ilvl w:val="0"/>
          <w:numId w:val="5"/>
        </w:numPr>
        <w:spacing w:line="360" w:lineRule="auto"/>
        <w:rPr>
          <w:rFonts w:ascii="Times New Roman" w:eastAsia="Times New Roman" w:hAnsi="Times New Roman" w:cs="Times New Roman"/>
          <w:b/>
          <w:sz w:val="26"/>
          <w:szCs w:val="26"/>
        </w:rPr>
      </w:pPr>
      <w:bookmarkStart w:id="6" w:name="_idqp2xrmdbb4" w:colFirst="0" w:colLast="0"/>
      <w:bookmarkEnd w:id="6"/>
      <w:r>
        <w:rPr>
          <w:rFonts w:ascii="Times New Roman" w:eastAsia="Times New Roman" w:hAnsi="Times New Roman" w:cs="Times New Roman"/>
          <w:b/>
          <w:sz w:val="26"/>
          <w:szCs w:val="26"/>
        </w:rPr>
        <w:t>Yêu cầu chức năng</w:t>
      </w:r>
    </w:p>
    <w:p w14:paraId="258C0833" w14:textId="77777777" w:rsidR="001637B2" w:rsidRDefault="00000000">
      <w:pPr>
        <w:numPr>
          <w:ilvl w:val="0"/>
          <w:numId w:val="8"/>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lại toàn bộ danh sách món ăn đã chọn để khách xác nhận.</w:t>
      </w:r>
    </w:p>
    <w:p w14:paraId="082364B9" w14:textId="77777777" w:rsidR="001637B2" w:rsidRDefault="00000000">
      <w:pPr>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chỉnh sửa order trước khi xác nhận lần cuối.</w:t>
      </w:r>
    </w:p>
    <w:p w14:paraId="50DBB8AA" w14:textId="77777777" w:rsidR="001637B2" w:rsidRDefault="00000000">
      <w:pPr>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xác nhận hóa đơn, hệ thống khóa order, không cho chỉnh sửa nữa.</w:t>
      </w:r>
    </w:p>
    <w:p w14:paraId="18483916" w14:textId="77777777" w:rsidR="001637B2" w:rsidRDefault="00000000">
      <w:pPr>
        <w:numPr>
          <w:ilvl w:val="0"/>
          <w:numId w:val="8"/>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trạng thái món ăn (đang chuẩn bị / đã hoàn thành / giao thành công).</w:t>
      </w:r>
    </w:p>
    <w:p w14:paraId="25C2C6FA" w14:textId="77777777" w:rsidR="001637B2" w:rsidRDefault="00000000">
      <w:pPr>
        <w:numPr>
          <w:ilvl w:val="0"/>
          <w:numId w:val="5"/>
        </w:numPr>
        <w:spacing w:line="360" w:lineRule="auto"/>
        <w:rPr>
          <w:rFonts w:ascii="Times New Roman" w:eastAsia="Times New Roman" w:hAnsi="Times New Roman" w:cs="Times New Roman"/>
          <w:b/>
          <w:sz w:val="26"/>
          <w:szCs w:val="26"/>
        </w:rPr>
      </w:pPr>
      <w:bookmarkStart w:id="7" w:name="_mtvoxc2eza9" w:colFirst="0" w:colLast="0"/>
      <w:bookmarkEnd w:id="7"/>
      <w:r>
        <w:rPr>
          <w:rFonts w:ascii="Times New Roman" w:eastAsia="Times New Roman" w:hAnsi="Times New Roman" w:cs="Times New Roman"/>
          <w:b/>
          <w:sz w:val="26"/>
          <w:szCs w:val="26"/>
        </w:rPr>
        <w:t xml:space="preserve">  Yêu cầu phi chức năng</w:t>
      </w:r>
    </w:p>
    <w:p w14:paraId="3C583153" w14:textId="77777777" w:rsidR="001637B2" w:rsidRDefault="00000000">
      <w:pPr>
        <w:numPr>
          <w:ilvl w:val="0"/>
          <w:numId w:val="9"/>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xác nhận hóa đơn không quá 3 giây.</w:t>
      </w:r>
    </w:p>
    <w:p w14:paraId="1E690217" w14:textId="77777777" w:rsidR="001637B2" w:rsidRDefault="00000000">
      <w:pPr>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xác nhận phải trực quan, có cảnh báo rõ ràng khi không thể chỉnh sửa.</w:t>
      </w:r>
    </w:p>
    <w:p w14:paraId="3D81E407" w14:textId="77777777" w:rsidR="001637B2" w:rsidRDefault="00000000">
      <w:pPr>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đảm bảo không cho phép đổi món sau khi đã xác nhận hoặc khi món đã hoàn thành.</w:t>
      </w:r>
    </w:p>
    <w:p w14:paraId="3B15B8CF" w14:textId="77777777" w:rsidR="001637B2" w:rsidRDefault="00000000">
      <w:pPr>
        <w:pStyle w:val="u1"/>
        <w:spacing w:line="360" w:lineRule="auto"/>
        <w:rPr>
          <w:b/>
          <w:bCs/>
        </w:rPr>
      </w:pPr>
      <w:r>
        <w:rPr>
          <w:b/>
          <w:bCs/>
        </w:rPr>
        <w:lastRenderedPageBreak/>
        <w:t>Chế biến món ăn</w:t>
      </w:r>
    </w:p>
    <w:p w14:paraId="4B5FB5FD" w14:textId="77777777" w:rsidR="001637B2" w:rsidRDefault="00000000">
      <w:pPr>
        <w:pStyle w:val="u2"/>
        <w:spacing w:line="360" w:lineRule="auto"/>
        <w:rPr>
          <w:b/>
          <w:bCs/>
        </w:rPr>
      </w:pPr>
      <w:bookmarkStart w:id="8" w:name="_29snpdvoj3lt" w:colFirst="0" w:colLast="0"/>
      <w:bookmarkEnd w:id="8"/>
      <w:r>
        <w:rPr>
          <w:b/>
          <w:bCs/>
        </w:rPr>
        <w:t>Mục tiêu</w:t>
      </w:r>
    </w:p>
    <w:p w14:paraId="31D58E1E" w14:textId="77777777" w:rsidR="001637B2" w:rsidRDefault="00000000">
      <w:pPr>
        <w:widowControl w:val="0"/>
        <w:spacing w:before="240" w:after="240"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quy trình chế biến món ăn thông minh và trực quan, nhằm:</w:t>
      </w:r>
    </w:p>
    <w:p w14:paraId="68B9DB41" w14:textId="77777777" w:rsidR="001637B2" w:rsidRDefault="00000000">
      <w:pPr>
        <w:widowControl w:val="0"/>
        <w:numPr>
          <w:ilvl w:val="0"/>
          <w:numId w:val="10"/>
        </w:numPr>
        <w:spacing w:before="240" w:line="36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Giảm thiểu sai sót trong quá trình nhận order và chế biến món ăn.</w:t>
      </w:r>
      <w:r>
        <w:rPr>
          <w:rFonts w:ascii="Times New Roman" w:eastAsia="Times New Roman" w:hAnsi="Times New Roman" w:cs="Times New Roman"/>
          <w:sz w:val="26"/>
          <w:szCs w:val="26"/>
        </w:rPr>
        <w:br/>
      </w:r>
    </w:p>
    <w:p w14:paraId="3D1D3BF5" w14:textId="77777777" w:rsidR="001637B2" w:rsidRDefault="00000000">
      <w:pPr>
        <w:widowControl w:val="0"/>
        <w:numPr>
          <w:ilvl w:val="0"/>
          <w:numId w:val="10"/>
        </w:numPr>
        <w:spacing w:after="240" w:line="360" w:lineRule="auto"/>
        <w:ind w:left="1417"/>
        <w:rPr>
          <w:rFonts w:ascii="Times New Roman" w:eastAsia="Times New Roman" w:hAnsi="Times New Roman" w:cs="Times New Roman"/>
          <w:b/>
          <w:sz w:val="26"/>
          <w:szCs w:val="26"/>
        </w:rPr>
      </w:pPr>
      <w:r>
        <w:rPr>
          <w:rFonts w:ascii="Times New Roman" w:eastAsia="Times New Roman" w:hAnsi="Times New Roman" w:cs="Times New Roman"/>
          <w:sz w:val="26"/>
          <w:szCs w:val="26"/>
        </w:rPr>
        <w:t>Tăng hiệu quả và tốc độ thao tác của nhân viên bếp.</w:t>
      </w:r>
      <w:bookmarkStart w:id="9" w:name="_bg13c5rybid8" w:colFirst="0" w:colLast="0"/>
      <w:bookmarkEnd w:id="9"/>
    </w:p>
    <w:p w14:paraId="2591FCB3" w14:textId="77777777" w:rsidR="001637B2" w:rsidRDefault="00000000">
      <w:pPr>
        <w:pStyle w:val="u2"/>
        <w:spacing w:line="360" w:lineRule="auto"/>
        <w:rPr>
          <w:rFonts w:eastAsia="Times New Roman" w:cs="Times New Roman"/>
          <w:b/>
          <w:szCs w:val="26"/>
        </w:rPr>
      </w:pPr>
      <w:r>
        <w:rPr>
          <w:rFonts w:eastAsia="Times New Roman" w:cs="Times New Roman"/>
          <w:b/>
          <w:szCs w:val="26"/>
        </w:rPr>
        <w:t>Mô tả quy trình nghiệp vụ</w:t>
      </w:r>
    </w:p>
    <w:p w14:paraId="6C981892" w14:textId="77777777" w:rsidR="001637B2" w:rsidRDefault="00000000">
      <w:pPr>
        <w:widowControl w:val="0"/>
        <w:numPr>
          <w:ilvl w:val="0"/>
          <w:numId w:val="11"/>
        </w:numPr>
        <w:spacing w:before="240" w:line="360" w:lineRule="auto"/>
        <w:ind w:left="1417" w:hanging="420"/>
        <w:rPr>
          <w:rFonts w:ascii="Times New Roman" w:eastAsia="Times New Roman" w:hAnsi="Times New Roman" w:cs="Times New Roman"/>
          <w:sz w:val="26"/>
          <w:szCs w:val="26"/>
        </w:rPr>
      </w:pPr>
      <w:r>
        <w:rPr>
          <w:rFonts w:ascii="Times New Roman" w:eastAsia="Times New Roman" w:hAnsi="Times New Roman" w:cs="Times New Roman"/>
          <w:sz w:val="26"/>
          <w:szCs w:val="26"/>
        </w:rPr>
        <w:t>Nhận order từ nhân viên tiếp thực (qua hệ thống).</w:t>
      </w:r>
    </w:p>
    <w:p w14:paraId="21F38610" w14:textId="77777777" w:rsidR="001637B2" w:rsidRDefault="00000000">
      <w:pPr>
        <w:widowControl w:val="0"/>
        <w:numPr>
          <w:ilvl w:val="0"/>
          <w:numId w:val="11"/>
        </w:numPr>
        <w:spacing w:line="360" w:lineRule="auto"/>
        <w:ind w:left="1417" w:hanging="42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chế biến theo yêu cầu trong order.</w:t>
      </w:r>
    </w:p>
    <w:p w14:paraId="166AD261" w14:textId="77777777" w:rsidR="001637B2" w:rsidRDefault="00000000">
      <w:pPr>
        <w:widowControl w:val="0"/>
        <w:numPr>
          <w:ilvl w:val="0"/>
          <w:numId w:val="11"/>
        </w:numPr>
        <w:spacing w:after="240" w:line="360" w:lineRule="auto"/>
        <w:ind w:left="1417" w:hanging="42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trạng thái món trên màn hình thao tác</w:t>
      </w:r>
    </w:p>
    <w:p w14:paraId="1B15A06B" w14:textId="77777777" w:rsidR="001637B2" w:rsidRDefault="00000000">
      <w:pPr>
        <w:pStyle w:val="u2"/>
        <w:spacing w:line="360" w:lineRule="auto"/>
        <w:rPr>
          <w:rFonts w:eastAsia="Times New Roman" w:cs="Times New Roman"/>
          <w:b/>
          <w:szCs w:val="26"/>
        </w:rPr>
      </w:pPr>
      <w:bookmarkStart w:id="10" w:name="_8jyj72xve9kc" w:colFirst="0" w:colLast="0"/>
      <w:bookmarkEnd w:id="10"/>
      <w:r>
        <w:rPr>
          <w:rFonts w:eastAsia="Times New Roman" w:cs="Times New Roman"/>
          <w:b/>
          <w:szCs w:val="26"/>
        </w:rPr>
        <w:t>Tích hợp và giao diện</w:t>
      </w:r>
    </w:p>
    <w:p w14:paraId="27B7DFCC" w14:textId="77777777" w:rsidR="001637B2" w:rsidRDefault="00000000">
      <w:pPr>
        <w:widowControl w:val="0"/>
        <w:numPr>
          <w:ilvl w:val="0"/>
          <w:numId w:val="10"/>
        </w:numPr>
        <w:spacing w:before="240" w:line="36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gồm khung hiển thị 3x3 ô, mỗi ô tương ứng với một đơn hàng hoặc bàn ăn.</w:t>
      </w:r>
    </w:p>
    <w:p w14:paraId="54114E0E" w14:textId="77777777" w:rsidR="001637B2" w:rsidRDefault="00000000">
      <w:pPr>
        <w:widowControl w:val="0"/>
        <w:numPr>
          <w:ilvl w:val="0"/>
          <w:numId w:val="10"/>
        </w:numPr>
        <w:spacing w:after="240" w:line="36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Khi có đơn mới, ô tương ứng hiển thị số bàn và danh sách món ăn.</w:t>
      </w:r>
    </w:p>
    <w:p w14:paraId="36EC4AB9" w14:textId="77777777" w:rsidR="001637B2" w:rsidRDefault="00000000">
      <w:pPr>
        <w:pStyle w:val="u2"/>
        <w:spacing w:line="360" w:lineRule="auto"/>
        <w:rPr>
          <w:rFonts w:eastAsia="Times New Roman" w:cs="Times New Roman"/>
          <w:b/>
          <w:szCs w:val="26"/>
        </w:rPr>
      </w:pPr>
      <w:bookmarkStart w:id="11" w:name="_gq0cuwoobdhr" w:colFirst="0" w:colLast="0"/>
      <w:bookmarkEnd w:id="11"/>
      <w:r>
        <w:rPr>
          <w:rFonts w:eastAsia="Times New Roman" w:cs="Times New Roman"/>
          <w:b/>
          <w:szCs w:val="26"/>
        </w:rPr>
        <w:t>Yêu cầu chức năng và phi chức năng</w:t>
      </w:r>
      <w:bookmarkStart w:id="12" w:name="_4ulw33l42sqf" w:colFirst="0" w:colLast="0"/>
      <w:bookmarkEnd w:id="12"/>
    </w:p>
    <w:p w14:paraId="21FB7AAB" w14:textId="77777777" w:rsidR="001637B2" w:rsidRDefault="00000000">
      <w:pPr>
        <w:widowControl w:val="0"/>
        <w:numPr>
          <w:ilvl w:val="0"/>
          <w:numId w:val="10"/>
        </w:numPr>
        <w:spacing w:before="240" w:line="360" w:lineRule="auto"/>
        <w:ind w:left="1417"/>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chức năng</w:t>
      </w:r>
    </w:p>
    <w:p w14:paraId="479DB555"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sz w:val="26"/>
          <w:szCs w:val="26"/>
        </w:rPr>
      </w:pPr>
      <w:r>
        <w:rPr>
          <w:rFonts w:ascii="Times New Roman" w:eastAsia="Times New Roman" w:hAnsi="Times New Roman" w:cs="Times New Roman"/>
          <w:sz w:val="26"/>
          <w:szCs w:val="26"/>
        </w:rPr>
        <w:t>Nhận đơn mới.</w:t>
      </w:r>
    </w:p>
    <w:p w14:paraId="08425519" w14:textId="77777777" w:rsidR="001637B2" w:rsidRDefault="00000000">
      <w:pPr>
        <w:widowControl w:val="0"/>
        <w:numPr>
          <w:ilvl w:val="1"/>
          <w:numId w:val="10"/>
        </w:numPr>
        <w:spacing w:line="360" w:lineRule="auto"/>
        <w:ind w:left="1837"/>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số bàn và danh sách món</w:t>
      </w:r>
    </w:p>
    <w:p w14:paraId="73C7640A" w14:textId="77777777" w:rsidR="001637B2" w:rsidRDefault="00000000">
      <w:pPr>
        <w:widowControl w:val="0"/>
        <w:numPr>
          <w:ilvl w:val="1"/>
          <w:numId w:val="10"/>
        </w:numPr>
        <w:spacing w:line="360" w:lineRule="auto"/>
        <w:ind w:left="183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và cho phép chọn nút “Nhận đơn” khi có biến  </w:t>
      </w:r>
    </w:p>
    <w:p w14:paraId="4355CA2B" w14:textId="77777777" w:rsidR="001637B2" w:rsidRDefault="00000000">
      <w:pPr>
        <w:widowControl w:val="0"/>
        <w:numPr>
          <w:ilvl w:val="1"/>
          <w:numId w:val="10"/>
        </w:numPr>
        <w:spacing w:line="360" w:lineRule="auto"/>
        <w:ind w:left="1837"/>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sắp xếp danh sách món ăn theo mức độ khó chế biến.</w:t>
      </w:r>
    </w:p>
    <w:p w14:paraId="4D39BB3F" w14:textId="77777777" w:rsidR="001637B2" w:rsidRDefault="00000000">
      <w:pPr>
        <w:widowControl w:val="0"/>
        <w:numPr>
          <w:ilvl w:val="1"/>
          <w:numId w:val="10"/>
        </w:numPr>
        <w:spacing w:after="240" w:line="360" w:lineRule="auto"/>
        <w:ind w:left="1837"/>
        <w:rPr>
          <w:rFonts w:ascii="Times New Roman" w:hAnsi="Times New Roman" w:cs="Times New Roman"/>
          <w:sz w:val="26"/>
          <w:szCs w:val="26"/>
        </w:rPr>
      </w:pPr>
      <w:r>
        <w:rPr>
          <w:rFonts w:ascii="Times New Roman" w:eastAsia="Times New Roman" w:hAnsi="Times New Roman" w:cs="Times New Roman"/>
          <w:sz w:val="26"/>
          <w:szCs w:val="26"/>
        </w:rPr>
        <w:t>Hệ thống cho phép cập nhật trạng thái đơn.</w:t>
      </w:r>
    </w:p>
    <w:p w14:paraId="3AD141BE" w14:textId="77777777" w:rsidR="001637B2" w:rsidRDefault="00000000">
      <w:pPr>
        <w:rPr>
          <w:rFonts w:ascii="Times New Roman" w:hAnsi="Times New Roman" w:cs="Times New Roman"/>
          <w:sz w:val="26"/>
          <w:szCs w:val="26"/>
        </w:rPr>
      </w:pPr>
      <w:r>
        <w:rPr>
          <w:rFonts w:ascii="Times New Roman" w:eastAsia="Times New Roman" w:hAnsi="Times New Roman" w:cs="Times New Roman"/>
          <w:sz w:val="26"/>
          <w:szCs w:val="26"/>
        </w:rPr>
        <w:br w:type="page"/>
      </w:r>
    </w:p>
    <w:p w14:paraId="08D3F868" w14:textId="77777777" w:rsidR="001637B2" w:rsidRDefault="00000000">
      <w:pPr>
        <w:widowControl w:val="0"/>
        <w:numPr>
          <w:ilvl w:val="0"/>
          <w:numId w:val="10"/>
        </w:numPr>
        <w:spacing w:before="240" w:line="360" w:lineRule="auto"/>
        <w:ind w:left="1417"/>
        <w:rPr>
          <w:rFonts w:ascii="Times New Roman" w:eastAsia="Times New Roman" w:hAnsi="Times New Roman" w:cs="Times New Roman"/>
          <w:b/>
          <w:sz w:val="26"/>
          <w:szCs w:val="26"/>
        </w:rPr>
      </w:pPr>
      <w:bookmarkStart w:id="13" w:name="_ubf1hyjdw27m" w:colFirst="0" w:colLast="0"/>
      <w:bookmarkEnd w:id="13"/>
      <w:r>
        <w:rPr>
          <w:rFonts w:ascii="Times New Roman" w:eastAsia="Times New Roman" w:hAnsi="Times New Roman" w:cs="Times New Roman"/>
          <w:b/>
          <w:sz w:val="26"/>
          <w:szCs w:val="26"/>
        </w:rPr>
        <w:lastRenderedPageBreak/>
        <w:t>Yêu cầu phi chức năng</w:t>
      </w:r>
    </w:p>
    <w:p w14:paraId="46ED7437"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Màn hình hiển thị đơn giản </w:t>
      </w:r>
    </w:p>
    <w:p w14:paraId="1E9031EE"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Thao tác với màn hình  dùng dạng button</w:t>
      </w:r>
    </w:p>
    <w:p w14:paraId="1CD84A09"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Độ trễ không quá 3s</w:t>
      </w:r>
    </w:p>
    <w:p w14:paraId="309CF531"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Giao diện hiển thị rõ ràng, dễ thao tác trên tablet.</w:t>
      </w:r>
    </w:p>
    <w:p w14:paraId="10771BF1" w14:textId="77777777" w:rsidR="001637B2" w:rsidRDefault="00000000">
      <w:pPr>
        <w:pStyle w:val="u1"/>
        <w:spacing w:line="360" w:lineRule="auto"/>
        <w:rPr>
          <w:rFonts w:eastAsia="Times New Roman" w:cs="Times New Roman"/>
          <w:b/>
          <w:szCs w:val="26"/>
        </w:rPr>
      </w:pPr>
      <w:r>
        <w:rPr>
          <w:rFonts w:eastAsia="Times New Roman" w:cs="Times New Roman"/>
          <w:b/>
          <w:szCs w:val="26"/>
        </w:rPr>
        <w:t>Pha chế thức uống</w:t>
      </w:r>
    </w:p>
    <w:p w14:paraId="44779670" w14:textId="77777777" w:rsidR="001637B2" w:rsidRDefault="00000000">
      <w:pPr>
        <w:pStyle w:val="u2"/>
        <w:rPr>
          <w:b/>
          <w:bCs/>
        </w:rPr>
      </w:pPr>
      <w:bookmarkStart w:id="14" w:name="_8m2o4ts2l59" w:colFirst="0" w:colLast="0"/>
      <w:bookmarkEnd w:id="14"/>
      <w:r>
        <w:rPr>
          <w:b/>
          <w:bCs/>
        </w:rPr>
        <w:t>Mục tiêu</w:t>
      </w:r>
    </w:p>
    <w:p w14:paraId="3AD30EC5" w14:textId="77777777" w:rsidR="001637B2"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quy trình pha chế thông minh và trực quan giúp:</w:t>
      </w:r>
    </w:p>
    <w:p w14:paraId="4DEA6B5D" w14:textId="77777777" w:rsidR="001637B2" w:rsidRDefault="00000000">
      <w:pPr>
        <w:numPr>
          <w:ilvl w:val="0"/>
          <w:numId w:val="12"/>
        </w:num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Giảm sai sót trong quá trình nhận order và làm sai món.</w:t>
      </w:r>
    </w:p>
    <w:p w14:paraId="3525B9C9" w14:textId="77777777" w:rsidR="001637B2" w:rsidRDefault="00000000">
      <w:pPr>
        <w:pStyle w:val="u2"/>
        <w:rPr>
          <w:b/>
          <w:bCs/>
        </w:rPr>
      </w:pPr>
      <w:bookmarkStart w:id="15" w:name="_j9eninzrszp" w:colFirst="0" w:colLast="0"/>
      <w:bookmarkEnd w:id="15"/>
      <w:r>
        <w:rPr>
          <w:b/>
          <w:bCs/>
        </w:rPr>
        <w:t>Mô tả quy trình nghiệp vụ</w:t>
      </w:r>
    </w:p>
    <w:p w14:paraId="0355162F" w14:textId="77777777" w:rsidR="001637B2" w:rsidRDefault="00000000">
      <w:pPr>
        <w:numPr>
          <w:ilvl w:val="0"/>
          <w:numId w:val="13"/>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Nhận order từ nhân viên tiếp thực </w:t>
      </w:r>
    </w:p>
    <w:p w14:paraId="7240CB75" w14:textId="77777777" w:rsidR="001637B2"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order theo yêu cầu </w:t>
      </w:r>
    </w:p>
    <w:p w14:paraId="3ACA4529" w14:textId="77777777" w:rsidR="001637B2" w:rsidRDefault="00000000">
      <w:pPr>
        <w:numPr>
          <w:ilvl w:val="0"/>
          <w:numId w:val="13"/>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cập nhật trạng thái món</w:t>
      </w:r>
    </w:p>
    <w:p w14:paraId="7CCC17D3" w14:textId="77777777" w:rsidR="001637B2" w:rsidRDefault="00000000">
      <w:pPr>
        <w:pStyle w:val="u2"/>
        <w:rPr>
          <w:b/>
          <w:bCs/>
        </w:rPr>
      </w:pPr>
      <w:bookmarkStart w:id="16" w:name="_ydpiugv53mq6" w:colFirst="0" w:colLast="0"/>
      <w:bookmarkEnd w:id="16"/>
      <w:r>
        <w:rPr>
          <w:b/>
          <w:bCs/>
        </w:rPr>
        <w:t>Tích hợp và giao diện</w:t>
      </w:r>
    </w:p>
    <w:p w14:paraId="3CBAE301" w14:textId="77777777" w:rsidR="001637B2" w:rsidRDefault="00000000">
      <w:pPr>
        <w:widowControl w:val="0"/>
        <w:numPr>
          <w:ilvl w:val="0"/>
          <w:numId w:val="14"/>
        </w:num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khung đơđơn 3x3 ô, khi có đơn mới sẽ hiện lên màn hình ô số bàn và danh sách món ăn.</w:t>
      </w:r>
    </w:p>
    <w:p w14:paraId="68A35FD3" w14:textId="77777777" w:rsidR="001637B2" w:rsidRDefault="00000000">
      <w:pPr>
        <w:pStyle w:val="u2"/>
        <w:rPr>
          <w:b/>
          <w:bCs/>
        </w:rPr>
      </w:pPr>
      <w:bookmarkStart w:id="17" w:name="_pm6ni5ruu8ni" w:colFirst="0" w:colLast="0"/>
      <w:bookmarkEnd w:id="17"/>
      <w:r>
        <w:rPr>
          <w:b/>
          <w:bCs/>
        </w:rPr>
        <w:t>Yêu cầu chức năng và phi chức năng</w:t>
      </w:r>
    </w:p>
    <w:p w14:paraId="5E9FFFE9" w14:textId="77777777" w:rsidR="001637B2" w:rsidRDefault="00000000">
      <w:pPr>
        <w:widowControl w:val="0"/>
        <w:numPr>
          <w:ilvl w:val="0"/>
          <w:numId w:val="10"/>
        </w:numPr>
        <w:spacing w:before="240" w:line="360" w:lineRule="auto"/>
        <w:ind w:left="1417"/>
        <w:rPr>
          <w:rFonts w:ascii="Times New Roman" w:eastAsia="Times New Roman" w:hAnsi="Times New Roman" w:cs="Times New Roman"/>
          <w:b/>
          <w:sz w:val="26"/>
          <w:szCs w:val="26"/>
        </w:rPr>
      </w:pPr>
      <w:bookmarkStart w:id="18" w:name="_tqd3a0lqzqju" w:colFirst="0" w:colLast="0"/>
      <w:bookmarkStart w:id="19" w:name="_u4guijijx6q2" w:colFirst="0" w:colLast="0"/>
      <w:bookmarkEnd w:id="18"/>
      <w:bookmarkEnd w:id="19"/>
      <w:r>
        <w:rPr>
          <w:rFonts w:ascii="Times New Roman" w:eastAsia="Times New Roman" w:hAnsi="Times New Roman" w:cs="Times New Roman"/>
          <w:b/>
          <w:sz w:val="26"/>
          <w:szCs w:val="26"/>
        </w:rPr>
        <w:t>Yêu cầu chức năng</w:t>
      </w:r>
    </w:p>
    <w:p w14:paraId="3B297AD1"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Nhận order .</w:t>
      </w:r>
    </w:p>
    <w:p w14:paraId="4159705A"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Cập nhật trạng thái. </w:t>
      </w:r>
    </w:p>
    <w:p w14:paraId="1F381107"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sz w:val="26"/>
          <w:szCs w:val="26"/>
        </w:rPr>
      </w:pPr>
      <w:r>
        <w:rPr>
          <w:rFonts w:ascii="Times New Roman" w:eastAsia="Times New Roman" w:hAnsi="Times New Roman" w:cs="Times New Roman"/>
          <w:bCs/>
          <w:sz w:val="26"/>
          <w:szCs w:val="26"/>
        </w:rPr>
        <w:t>Xem được số bàn danh sách thức uống.</w:t>
      </w:r>
    </w:p>
    <w:p w14:paraId="44F1F556"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Sắp xếp thức uống theo thứ tự ai vào trước làm trước</w:t>
      </w:r>
    </w:p>
    <w:p w14:paraId="115DBC23" w14:textId="77777777" w:rsidR="001637B2" w:rsidRDefault="00000000">
      <w:pPr>
        <w:widowControl w:val="0"/>
        <w:numPr>
          <w:ilvl w:val="0"/>
          <w:numId w:val="10"/>
        </w:numPr>
        <w:spacing w:before="240" w:line="360" w:lineRule="auto"/>
        <w:ind w:left="1417"/>
        <w:rPr>
          <w:rFonts w:ascii="Times New Roman" w:eastAsia="Times New Roman" w:hAnsi="Times New Roman" w:cs="Times New Roman"/>
          <w:b/>
          <w:sz w:val="26"/>
          <w:szCs w:val="26"/>
        </w:rPr>
      </w:pPr>
      <w:bookmarkStart w:id="20" w:name="_3z6weq3ew3fj" w:colFirst="0" w:colLast="0"/>
      <w:bookmarkEnd w:id="20"/>
      <w:r>
        <w:rPr>
          <w:rFonts w:ascii="Times New Roman" w:eastAsia="Times New Roman" w:hAnsi="Times New Roman" w:cs="Times New Roman"/>
          <w:b/>
          <w:sz w:val="26"/>
          <w:szCs w:val="26"/>
        </w:rPr>
        <w:t>Yêu cầu phi chức năng</w:t>
      </w:r>
    </w:p>
    <w:p w14:paraId="540740AA"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phản hồi không quá 3 giây.</w:t>
      </w:r>
    </w:p>
    <w:p w14:paraId="35488B35"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Độ trễ không quá 3s</w:t>
      </w:r>
    </w:p>
    <w:p w14:paraId="3B1134BD" w14:textId="77777777" w:rsidR="001637B2" w:rsidRDefault="00000000">
      <w:pPr>
        <w:widowControl w:val="0"/>
        <w:numPr>
          <w:ilvl w:val="1"/>
          <w:numId w:val="10"/>
        </w:numPr>
        <w:spacing w:before="240" w:line="360" w:lineRule="auto"/>
        <w:ind w:left="1837"/>
        <w:rPr>
          <w:rFonts w:ascii="Times New Roman" w:eastAsia="Times New Roman" w:hAnsi="Times New Roman" w:cs="Times New Roman"/>
          <w:b/>
          <w:sz w:val="26"/>
          <w:szCs w:val="26"/>
        </w:rPr>
      </w:pPr>
      <w:r>
        <w:rPr>
          <w:rFonts w:ascii="Times New Roman" w:eastAsia="Times New Roman" w:hAnsi="Times New Roman" w:cs="Times New Roman"/>
          <w:bCs/>
          <w:sz w:val="26"/>
          <w:szCs w:val="26"/>
        </w:rPr>
        <w:t>Giao diện hiển thị rõ ràng, dễ thao tác trên tablet, màn hình dễ nhìn.</w:t>
      </w:r>
    </w:p>
    <w:p w14:paraId="1E211140" w14:textId="77777777" w:rsidR="001637B2" w:rsidRDefault="00000000">
      <w:pPr>
        <w:pStyle w:val="u1"/>
        <w:spacing w:line="360" w:lineRule="auto"/>
        <w:rPr>
          <w:rFonts w:eastAsia="Times New Roman" w:cs="Times New Roman"/>
          <w:b/>
          <w:szCs w:val="26"/>
        </w:rPr>
      </w:pPr>
      <w:r>
        <w:rPr>
          <w:rFonts w:eastAsia="Times New Roman" w:cs="Times New Roman"/>
          <w:b/>
          <w:szCs w:val="26"/>
        </w:rPr>
        <w:t>Quản lý kho:</w:t>
      </w:r>
    </w:p>
    <w:p w14:paraId="759F8EE0" w14:textId="77777777" w:rsidR="001637B2" w:rsidRDefault="00000000">
      <w:pPr>
        <w:pStyle w:val="u2"/>
        <w:rPr>
          <w:b/>
          <w:bCs/>
        </w:rPr>
      </w:pPr>
      <w:r>
        <w:rPr>
          <w:b/>
          <w:bCs/>
        </w:rPr>
        <w:t>Kiểm kho:</w:t>
      </w:r>
    </w:p>
    <w:p w14:paraId="05392449" w14:textId="77777777" w:rsidR="001637B2" w:rsidRDefault="00000000">
      <w:pPr>
        <w:pStyle w:val="u3"/>
        <w:ind w:leftChars="300" w:left="660"/>
        <w:rPr>
          <w:b/>
          <w:bCs/>
          <w:color w:val="auto"/>
        </w:rPr>
      </w:pPr>
      <w:bookmarkStart w:id="21" w:name="_z4zssewlci5k" w:colFirst="0" w:colLast="0"/>
      <w:bookmarkEnd w:id="21"/>
      <w:r>
        <w:rPr>
          <w:b/>
          <w:bCs/>
          <w:color w:val="auto"/>
        </w:rPr>
        <w:t>Mục tiêu</w:t>
      </w:r>
    </w:p>
    <w:p w14:paraId="7C31B033" w14:textId="77777777" w:rsidR="001637B2" w:rsidRDefault="00000000">
      <w:pPr>
        <w:spacing w:before="240" w:after="2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quy trình kiểm kho  thông minh và trực quan giúp:</w:t>
      </w:r>
    </w:p>
    <w:p w14:paraId="194190C3" w14:textId="77777777" w:rsidR="001637B2" w:rsidRDefault="00000000">
      <w:pPr>
        <w:numPr>
          <w:ilvl w:val="0"/>
          <w:numId w:val="15"/>
        </w:numPr>
        <w:spacing w:before="240" w:after="240" w:line="36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Giảm sai sót trong quá trình kiểm kho</w:t>
      </w:r>
    </w:p>
    <w:p w14:paraId="035B429D" w14:textId="77777777" w:rsidR="001637B2" w:rsidRDefault="00000000">
      <w:pPr>
        <w:pStyle w:val="u3"/>
        <w:keepNext w:val="0"/>
        <w:keepLines w:val="0"/>
        <w:spacing w:before="280" w:line="360" w:lineRule="auto"/>
        <w:ind w:left="720"/>
        <w:rPr>
          <w:rFonts w:eastAsia="Times New Roman" w:cs="Times New Roman"/>
          <w:b/>
          <w:color w:val="auto"/>
          <w:szCs w:val="26"/>
        </w:rPr>
      </w:pPr>
      <w:bookmarkStart w:id="22" w:name="_54xtk015nj6h" w:colFirst="0" w:colLast="0"/>
      <w:bookmarkEnd w:id="22"/>
      <w:r>
        <w:rPr>
          <w:rFonts w:eastAsia="Times New Roman" w:cs="Times New Roman"/>
          <w:b/>
          <w:color w:val="auto"/>
          <w:szCs w:val="26"/>
        </w:rPr>
        <w:t>Mô tả quy trình nghiệp vụ</w:t>
      </w:r>
    </w:p>
    <w:p w14:paraId="5F17363C" w14:textId="77777777" w:rsidR="001637B2" w:rsidRDefault="00000000">
      <w:pPr>
        <w:numPr>
          <w:ilvl w:val="0"/>
          <w:numId w:val="16"/>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Xem báo cáo tồn kho trước khi kiểm kho</w:t>
      </w:r>
    </w:p>
    <w:p w14:paraId="1888744A" w14:textId="77777777" w:rsidR="001637B2" w:rsidRDefault="00000000">
      <w:pPr>
        <w:numPr>
          <w:ilvl w:val="0"/>
          <w:numId w:val="16"/>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kiểm kho nguyên liệu</w:t>
      </w:r>
    </w:p>
    <w:p w14:paraId="45E20237" w14:textId="77777777" w:rsidR="001637B2" w:rsidRDefault="00000000">
      <w:pPr>
        <w:numPr>
          <w:ilvl w:val="0"/>
          <w:numId w:val="16"/>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dữ liệu kiểm kho</w:t>
      </w:r>
    </w:p>
    <w:p w14:paraId="0A7BCED3" w14:textId="77777777" w:rsidR="001637B2" w:rsidRDefault="00000000">
      <w:pPr>
        <w:numPr>
          <w:ilvl w:val="0"/>
          <w:numId w:val="16"/>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và báo cáo sau kiểm kho</w:t>
      </w:r>
    </w:p>
    <w:p w14:paraId="4ABA3C22" w14:textId="77777777" w:rsidR="001637B2" w:rsidRDefault="00000000">
      <w:pPr>
        <w:pStyle w:val="u3"/>
        <w:keepNext w:val="0"/>
        <w:keepLines w:val="0"/>
        <w:spacing w:before="280" w:line="360" w:lineRule="auto"/>
        <w:ind w:left="720"/>
        <w:rPr>
          <w:rFonts w:eastAsia="Times New Roman" w:cs="Times New Roman"/>
          <w:color w:val="auto"/>
          <w:szCs w:val="26"/>
        </w:rPr>
      </w:pPr>
      <w:bookmarkStart w:id="23" w:name="_acif1x9us36j" w:colFirst="0" w:colLast="0"/>
      <w:bookmarkEnd w:id="23"/>
      <w:r>
        <w:rPr>
          <w:rFonts w:eastAsia="Times New Roman" w:cs="Times New Roman"/>
          <w:b/>
          <w:color w:val="auto"/>
          <w:szCs w:val="26"/>
        </w:rPr>
        <w:t>Tích hợp và giao diện</w:t>
      </w:r>
    </w:p>
    <w:p w14:paraId="65A1C921" w14:textId="77777777" w:rsidR="001637B2" w:rsidRDefault="00000000">
      <w:pPr>
        <w:pStyle w:val="u4"/>
        <w:ind w:leftChars="500" w:left="1536" w:hangingChars="167" w:hanging="436"/>
        <w:rPr>
          <w:b/>
          <w:bCs/>
          <w:color w:val="auto"/>
        </w:rPr>
      </w:pPr>
      <w:bookmarkStart w:id="24" w:name="_ka7ibftqrcs7" w:colFirst="0" w:colLast="0"/>
      <w:bookmarkEnd w:id="24"/>
      <w:r>
        <w:rPr>
          <w:b/>
          <w:bCs/>
          <w:color w:val="auto"/>
          <w:lang w:val="en-US"/>
        </w:rPr>
        <w:t xml:space="preserve"> </w:t>
      </w:r>
      <w:r>
        <w:rPr>
          <w:b/>
          <w:bCs/>
          <w:color w:val="auto"/>
        </w:rPr>
        <w:t>Tích hợp</w:t>
      </w:r>
    </w:p>
    <w:p w14:paraId="0AADDC98" w14:textId="77777777" w:rsidR="001637B2" w:rsidRDefault="00000000">
      <w:pPr>
        <w:widowControl w:val="0"/>
        <w:numPr>
          <w:ilvl w:val="0"/>
          <w:numId w:val="17"/>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với module Kho tổng để lấy dữ liệu tồn kho hiện tại của từng nguyên liệu.</w:t>
      </w:r>
    </w:p>
    <w:p w14:paraId="4AF47262" w14:textId="77777777" w:rsidR="001637B2" w:rsidRDefault="00000000">
      <w:pPr>
        <w:widowControl w:val="0"/>
        <w:numPr>
          <w:ilvl w:val="0"/>
          <w:numId w:val="17"/>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với module Nhập hàng để cập nhật số lượng nguyên liệu nhập mới.</w:t>
      </w:r>
    </w:p>
    <w:p w14:paraId="1ED4F82A" w14:textId="77777777" w:rsidR="001637B2" w:rsidRDefault="00000000">
      <w:pPr>
        <w:widowControl w:val="0"/>
        <w:numPr>
          <w:ilvl w:val="0"/>
          <w:numId w:val="17"/>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Đồng bộ với Báo cáo tồn kho sau khi kiểm kho hoàn tất để cập nhật lại số lượng tồn thực tế.</w:t>
      </w:r>
    </w:p>
    <w:p w14:paraId="6B411F93" w14:textId="77777777" w:rsidR="001637B2" w:rsidRDefault="00000000">
      <w:pPr>
        <w:widowControl w:val="0"/>
        <w:numPr>
          <w:ilvl w:val="0"/>
          <w:numId w:val="17"/>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Kết nối với module Bếp và Pha chế để theo dõi lượng nguyên liệu đã sử dụng, giúp đảm bảo số liệu tồn thực tế sát với hệ thống.</w:t>
      </w:r>
    </w:p>
    <w:p w14:paraId="3C652CB5" w14:textId="77777777" w:rsidR="001637B2" w:rsidRDefault="00000000">
      <w:pPr>
        <w:pStyle w:val="u4"/>
        <w:ind w:leftChars="500" w:left="1536" w:hangingChars="167" w:hanging="436"/>
        <w:rPr>
          <w:b/>
          <w:bCs/>
          <w:color w:val="auto"/>
          <w:lang w:val="en-US"/>
        </w:rPr>
      </w:pPr>
      <w:bookmarkStart w:id="25" w:name="_gk0klutmxvpz" w:colFirst="0" w:colLast="0"/>
      <w:bookmarkEnd w:id="25"/>
      <w:r w:rsidRPr="006B5D9B">
        <w:rPr>
          <w:b/>
          <w:bCs/>
          <w:color w:val="auto"/>
        </w:rPr>
        <w:t xml:space="preserve"> </w:t>
      </w:r>
      <w:r>
        <w:rPr>
          <w:b/>
          <w:bCs/>
          <w:color w:val="auto"/>
          <w:lang w:val="en-US"/>
        </w:rPr>
        <w:t>Giao diện</w:t>
      </w:r>
    </w:p>
    <w:p w14:paraId="10710196" w14:textId="77777777" w:rsidR="001637B2" w:rsidRDefault="00000000">
      <w:pPr>
        <w:widowControl w:val="0"/>
        <w:numPr>
          <w:ilvl w:val="0"/>
          <w:numId w:val="18"/>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chính hiển thị danh sách tồn kho theo dạng list</w:t>
      </w:r>
    </w:p>
    <w:p w14:paraId="5A568532" w14:textId="77777777" w:rsidR="001637B2" w:rsidRDefault="00000000">
      <w:pPr>
        <w:widowControl w:val="0"/>
        <w:numPr>
          <w:ilvl w:val="0"/>
          <w:numId w:val="18"/>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Có chức năng tìm kiếm / lọc nhanh theo: tên nguyên liệu mã nguyên liệu</w:t>
      </w:r>
    </w:p>
    <w:p w14:paraId="4440C7B9" w14:textId="77777777" w:rsidR="001637B2" w:rsidRDefault="00000000">
      <w:pPr>
        <w:widowControl w:val="0"/>
        <w:numPr>
          <w:ilvl w:val="0"/>
          <w:numId w:val="18"/>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Thân thiện, dễ nhìn.</w:t>
      </w:r>
    </w:p>
    <w:p w14:paraId="043AE804" w14:textId="77777777" w:rsidR="001637B2" w:rsidRDefault="00000000">
      <w:pPr>
        <w:pStyle w:val="u3"/>
        <w:keepNext w:val="0"/>
        <w:keepLines w:val="0"/>
        <w:spacing w:before="280" w:line="360" w:lineRule="auto"/>
        <w:ind w:left="720"/>
        <w:rPr>
          <w:rFonts w:eastAsia="Times New Roman" w:cs="Times New Roman"/>
          <w:b/>
          <w:color w:val="auto"/>
          <w:szCs w:val="26"/>
        </w:rPr>
      </w:pPr>
      <w:bookmarkStart w:id="26" w:name="_41wm91vo0fyb" w:colFirst="0" w:colLast="0"/>
      <w:bookmarkEnd w:id="26"/>
      <w:r>
        <w:rPr>
          <w:rFonts w:eastAsia="Times New Roman" w:cs="Times New Roman"/>
          <w:b/>
          <w:color w:val="auto"/>
          <w:szCs w:val="26"/>
        </w:rPr>
        <w:t>Yêu cầu chức năng và phi chức năng</w:t>
      </w:r>
    </w:p>
    <w:p w14:paraId="62E392D4" w14:textId="77777777" w:rsidR="001637B2" w:rsidRDefault="00000000">
      <w:pPr>
        <w:pStyle w:val="u4"/>
        <w:keepNext w:val="0"/>
        <w:keepLines w:val="0"/>
        <w:spacing w:before="240" w:after="40" w:line="360" w:lineRule="auto"/>
        <w:ind w:left="720"/>
        <w:rPr>
          <w:rFonts w:eastAsia="Times New Roman" w:cs="Times New Roman"/>
          <w:b/>
          <w:color w:val="auto"/>
          <w:szCs w:val="26"/>
        </w:rPr>
      </w:pPr>
      <w:bookmarkStart w:id="27" w:name="_9iiokjndz0yr" w:colFirst="0" w:colLast="0"/>
      <w:bookmarkEnd w:id="27"/>
      <w:r w:rsidRPr="006B5D9B">
        <w:rPr>
          <w:rFonts w:eastAsia="Times New Roman" w:cs="Times New Roman"/>
          <w:b/>
          <w:color w:val="auto"/>
          <w:szCs w:val="26"/>
        </w:rPr>
        <w:t xml:space="preserve"> </w:t>
      </w:r>
      <w:r>
        <w:rPr>
          <w:rFonts w:eastAsia="Times New Roman" w:cs="Times New Roman"/>
          <w:b/>
          <w:color w:val="auto"/>
          <w:szCs w:val="26"/>
        </w:rPr>
        <w:t>Yêu cầu chức năng</w:t>
      </w:r>
    </w:p>
    <w:p w14:paraId="4F84C3C1" w14:textId="77777777" w:rsidR="001637B2" w:rsidRDefault="00000000">
      <w:pPr>
        <w:numPr>
          <w:ilvl w:val="0"/>
          <w:numId w:val="19"/>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Tồn kho hiển thị theo list</w:t>
      </w:r>
    </w:p>
    <w:p w14:paraId="33569CCE" w14:textId="77777777" w:rsidR="001637B2" w:rsidRDefault="00000000">
      <w:pPr>
        <w:numPr>
          <w:ilvl w:val="0"/>
          <w:numId w:val="19"/>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nào gần hết hạn sử dụng hoặc hết hạn sử dụng được đẩy lên đầu</w:t>
      </w:r>
    </w:p>
    <w:p w14:paraId="1CCA4E93" w14:textId="77777777" w:rsidR="001637B2" w:rsidRDefault="00000000">
      <w:pPr>
        <w:numPr>
          <w:ilvl w:val="0"/>
          <w:numId w:val="19"/>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Tồn kho hiển thị theo danh mục sản phẩm</w:t>
      </w:r>
    </w:p>
    <w:p w14:paraId="183518AC" w14:textId="77777777" w:rsidR="001637B2" w:rsidRDefault="00000000">
      <w:pPr>
        <w:numPr>
          <w:ilvl w:val="0"/>
          <w:numId w:val="19"/>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hiển thị giá sản phẩm</w:t>
      </w:r>
    </w:p>
    <w:p w14:paraId="48004BF6" w14:textId="77777777" w:rsidR="001637B2" w:rsidRDefault="00000000">
      <w:pPr>
        <w:pStyle w:val="u4"/>
        <w:keepNext w:val="0"/>
        <w:keepLines w:val="0"/>
        <w:spacing w:before="240" w:after="40" w:line="360" w:lineRule="auto"/>
        <w:ind w:left="720"/>
        <w:rPr>
          <w:rFonts w:eastAsia="Times New Roman" w:cs="Times New Roman"/>
          <w:b/>
          <w:color w:val="auto"/>
          <w:szCs w:val="26"/>
        </w:rPr>
      </w:pPr>
      <w:bookmarkStart w:id="28" w:name="_6xwwzw1ibery" w:colFirst="0" w:colLast="0"/>
      <w:bookmarkEnd w:id="28"/>
      <w:r w:rsidRPr="006B5D9B">
        <w:rPr>
          <w:rFonts w:eastAsia="Times New Roman" w:cs="Times New Roman"/>
          <w:b/>
          <w:color w:val="auto"/>
          <w:szCs w:val="26"/>
        </w:rPr>
        <w:t xml:space="preserve"> </w:t>
      </w:r>
      <w:r>
        <w:rPr>
          <w:rFonts w:eastAsia="Times New Roman" w:cs="Times New Roman"/>
          <w:b/>
          <w:color w:val="auto"/>
          <w:szCs w:val="26"/>
        </w:rPr>
        <w:t>Yêu cầu phi chức năng</w:t>
      </w:r>
    </w:p>
    <w:p w14:paraId="4E6EEF2A"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phản hồi không quá 3 giây.</w:t>
      </w:r>
    </w:p>
    <w:p w14:paraId="10D9ED16" w14:textId="77777777" w:rsidR="001637B2" w:rsidRDefault="00000000">
      <w:pPr>
        <w:numPr>
          <w:ilvl w:val="0"/>
          <w:numId w:val="20"/>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đơn giản</w:t>
      </w:r>
    </w:p>
    <w:p w14:paraId="13691BC5" w14:textId="77777777" w:rsidR="001637B2" w:rsidRDefault="00000000">
      <w:pPr>
        <w:numPr>
          <w:ilvl w:val="0"/>
          <w:numId w:val="20"/>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Chạy được trên điện thoại</w:t>
      </w:r>
    </w:p>
    <w:p w14:paraId="425AFF93" w14:textId="77777777" w:rsidR="001637B2" w:rsidRDefault="00000000">
      <w:pPr>
        <w:numPr>
          <w:ilvl w:val="0"/>
          <w:numId w:val="20"/>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 dễ nhìn</w:t>
      </w:r>
    </w:p>
    <w:p w14:paraId="380B8E48" w14:textId="77777777" w:rsidR="001637B2" w:rsidRDefault="00000000">
      <w:pPr>
        <w:pStyle w:val="u2"/>
        <w:rPr>
          <w:b/>
          <w:bCs/>
        </w:rPr>
      </w:pPr>
      <w:r>
        <w:rPr>
          <w:b/>
          <w:bCs/>
        </w:rPr>
        <w:t>Nhập kho:</w:t>
      </w:r>
    </w:p>
    <w:p w14:paraId="2E5E3EDE" w14:textId="77777777" w:rsidR="001637B2" w:rsidRDefault="00000000">
      <w:pPr>
        <w:pStyle w:val="u3"/>
        <w:keepNext w:val="0"/>
        <w:keepLines w:val="0"/>
        <w:spacing w:before="280" w:line="360" w:lineRule="auto"/>
        <w:ind w:left="720"/>
        <w:rPr>
          <w:rFonts w:eastAsia="Times New Roman" w:cs="Times New Roman"/>
          <w:b/>
          <w:color w:val="auto"/>
          <w:szCs w:val="26"/>
        </w:rPr>
      </w:pPr>
      <w:bookmarkStart w:id="29" w:name="_bez3xgzbzirp" w:colFirst="0" w:colLast="0"/>
      <w:bookmarkEnd w:id="29"/>
      <w:r>
        <w:rPr>
          <w:rFonts w:eastAsia="Times New Roman" w:cs="Times New Roman"/>
          <w:b/>
          <w:color w:val="auto"/>
          <w:szCs w:val="26"/>
        </w:rPr>
        <w:t>Mục tiêu</w:t>
      </w:r>
    </w:p>
    <w:p w14:paraId="709E94E6" w14:textId="77777777" w:rsidR="001637B2" w:rsidRDefault="00000000">
      <w:pPr>
        <w:spacing w:before="240" w:after="2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quy trình nhập kho  thông minh và trực quan giúp:</w:t>
      </w:r>
    </w:p>
    <w:p w14:paraId="0EC33BFC" w14:textId="77777777" w:rsidR="001637B2" w:rsidRDefault="00000000">
      <w:pPr>
        <w:numPr>
          <w:ilvl w:val="0"/>
          <w:numId w:val="21"/>
        </w:numPr>
        <w:spacing w:before="240"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Giảm sai sót trong quá trình nhập kho </w:t>
      </w:r>
    </w:p>
    <w:p w14:paraId="72E0F2E8" w14:textId="77777777" w:rsidR="001637B2" w:rsidRDefault="00000000">
      <w:pPr>
        <w:pStyle w:val="u3"/>
        <w:keepNext w:val="0"/>
        <w:keepLines w:val="0"/>
        <w:spacing w:before="280" w:line="360" w:lineRule="auto"/>
        <w:ind w:left="720"/>
        <w:rPr>
          <w:rFonts w:eastAsia="Times New Roman" w:cs="Times New Roman"/>
          <w:b/>
          <w:color w:val="auto"/>
          <w:szCs w:val="26"/>
        </w:rPr>
      </w:pPr>
      <w:bookmarkStart w:id="30" w:name="_zavatccnaldi" w:colFirst="0" w:colLast="0"/>
      <w:bookmarkEnd w:id="30"/>
      <w:r>
        <w:rPr>
          <w:rFonts w:eastAsia="Times New Roman" w:cs="Times New Roman"/>
          <w:b/>
          <w:color w:val="auto"/>
          <w:szCs w:val="26"/>
        </w:rPr>
        <w:t>Mô tả quy trình nghiệp vụ</w:t>
      </w:r>
    </w:p>
    <w:p w14:paraId="3AD3AF9C" w14:textId="77777777" w:rsidR="001637B2" w:rsidRDefault="00000000">
      <w:pPr>
        <w:numPr>
          <w:ilvl w:val="0"/>
          <w:numId w:val="22"/>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Xem nguyên liệu cần nhập kho</w:t>
      </w:r>
    </w:p>
    <w:p w14:paraId="6604BAED" w14:textId="77777777" w:rsidR="001637B2" w:rsidRDefault="00000000">
      <w:pPr>
        <w:numPr>
          <w:ilvl w:val="0"/>
          <w:numId w:val="22"/>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nguyên liệu có nhà cung cấp thì liên hệ nhà cung cấp nhập nguyên liệu, nếu nguyên liệu không có nhà cung cấp thì đi mua</w:t>
      </w:r>
    </w:p>
    <w:p w14:paraId="5E840C55" w14:textId="77777777" w:rsidR="001637B2" w:rsidRDefault="00000000">
      <w:pPr>
        <w:numPr>
          <w:ilvl w:val="0"/>
          <w:numId w:val="22"/>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nguyên liệu</w:t>
      </w:r>
    </w:p>
    <w:p w14:paraId="0ADA0AD9" w14:textId="77777777" w:rsidR="001637B2" w:rsidRDefault="00000000">
      <w:pPr>
        <w:numPr>
          <w:ilvl w:val="0"/>
          <w:numId w:val="22"/>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việc nhập nguyên liệu</w:t>
      </w:r>
    </w:p>
    <w:p w14:paraId="69DEE4DF" w14:textId="77777777" w:rsidR="001637B2" w:rsidRDefault="00000000">
      <w:pPr>
        <w:numPr>
          <w:ilvl w:val="0"/>
          <w:numId w:val="22"/>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và báo cáo sau kiểm kho</w:t>
      </w:r>
    </w:p>
    <w:p w14:paraId="26FF2823" w14:textId="77777777" w:rsidR="001637B2" w:rsidRDefault="00000000">
      <w:pPr>
        <w:pStyle w:val="u3"/>
        <w:keepNext w:val="0"/>
        <w:keepLines w:val="0"/>
        <w:spacing w:before="280" w:line="360" w:lineRule="auto"/>
        <w:ind w:left="720"/>
        <w:rPr>
          <w:rFonts w:eastAsia="Times New Roman" w:cs="Times New Roman"/>
          <w:color w:val="auto"/>
          <w:szCs w:val="26"/>
        </w:rPr>
      </w:pPr>
      <w:bookmarkStart w:id="31" w:name="_o2eqjen3q471" w:colFirst="0" w:colLast="0"/>
      <w:bookmarkEnd w:id="31"/>
      <w:r>
        <w:rPr>
          <w:rFonts w:eastAsia="Times New Roman" w:cs="Times New Roman"/>
          <w:b/>
          <w:color w:val="auto"/>
          <w:szCs w:val="26"/>
        </w:rPr>
        <w:t>Tích hợp và giao diện</w:t>
      </w:r>
    </w:p>
    <w:p w14:paraId="25B39A7D" w14:textId="77777777" w:rsidR="001637B2" w:rsidRDefault="00000000">
      <w:pPr>
        <w:pStyle w:val="u4"/>
        <w:keepNext w:val="0"/>
        <w:keepLines w:val="0"/>
        <w:spacing w:before="240" w:after="40" w:line="360" w:lineRule="auto"/>
        <w:ind w:left="720"/>
        <w:rPr>
          <w:rFonts w:eastAsia="Times New Roman" w:cs="Times New Roman"/>
          <w:b/>
          <w:color w:val="auto"/>
          <w:szCs w:val="26"/>
          <w:lang w:val="en-US"/>
        </w:rPr>
      </w:pPr>
      <w:bookmarkStart w:id="32" w:name="_ib693hi1xiyg" w:colFirst="0" w:colLast="0"/>
      <w:bookmarkEnd w:id="32"/>
      <w:r>
        <w:rPr>
          <w:rFonts w:eastAsia="Times New Roman" w:cs="Times New Roman"/>
          <w:b/>
          <w:color w:val="auto"/>
          <w:szCs w:val="26"/>
          <w:lang w:val="en-US"/>
        </w:rPr>
        <w:t xml:space="preserve"> Tích hợp</w:t>
      </w:r>
    </w:p>
    <w:p w14:paraId="763A63BB" w14:textId="77777777" w:rsidR="001637B2" w:rsidRDefault="00000000">
      <w:pPr>
        <w:widowControl w:val="0"/>
        <w:numPr>
          <w:ilvl w:val="0"/>
          <w:numId w:val="23"/>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với module Kho tổng để lấy dữ liệu tồn kho hiện tại của từng nguyên liệu.</w:t>
      </w:r>
    </w:p>
    <w:p w14:paraId="3910F139" w14:textId="77777777" w:rsidR="001637B2" w:rsidRDefault="00000000">
      <w:pPr>
        <w:widowControl w:val="0"/>
        <w:numPr>
          <w:ilvl w:val="0"/>
          <w:numId w:val="23"/>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với module Kiểm kho để cập nhật số lượng nguyên liệu theo từng bộ phận</w:t>
      </w:r>
    </w:p>
    <w:p w14:paraId="5A02EDF3" w14:textId="77777777" w:rsidR="001637B2" w:rsidRDefault="00000000">
      <w:pPr>
        <w:widowControl w:val="0"/>
        <w:numPr>
          <w:ilvl w:val="0"/>
          <w:numId w:val="23"/>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Đồng bộ với Báo cáo tồn kho sau khi kiểm kho hoàn tất để cập nhật lại số lượng tồn thực tế.</w:t>
      </w:r>
    </w:p>
    <w:p w14:paraId="3D6F5FBD" w14:textId="77777777" w:rsidR="001637B2" w:rsidRDefault="00000000">
      <w:pPr>
        <w:pStyle w:val="u4"/>
        <w:keepNext w:val="0"/>
        <w:keepLines w:val="0"/>
        <w:spacing w:before="240" w:after="40" w:line="360" w:lineRule="auto"/>
        <w:ind w:left="720"/>
        <w:rPr>
          <w:rFonts w:eastAsia="Times New Roman" w:cs="Times New Roman"/>
          <w:b/>
          <w:color w:val="auto"/>
          <w:szCs w:val="26"/>
          <w:lang w:val="en-US"/>
        </w:rPr>
      </w:pPr>
      <w:bookmarkStart w:id="33" w:name="_rbv193st1w10" w:colFirst="0" w:colLast="0"/>
      <w:bookmarkEnd w:id="33"/>
      <w:r w:rsidRPr="006B5D9B">
        <w:rPr>
          <w:rFonts w:eastAsia="Times New Roman" w:cs="Times New Roman"/>
          <w:b/>
          <w:color w:val="auto"/>
          <w:szCs w:val="26"/>
        </w:rPr>
        <w:t xml:space="preserve"> </w:t>
      </w:r>
      <w:r>
        <w:rPr>
          <w:rFonts w:eastAsia="Times New Roman" w:cs="Times New Roman"/>
          <w:b/>
          <w:color w:val="auto"/>
          <w:szCs w:val="26"/>
          <w:lang w:val="en-US"/>
        </w:rPr>
        <w:t>Giao diện</w:t>
      </w:r>
    </w:p>
    <w:p w14:paraId="74B8B50A" w14:textId="77777777" w:rsidR="001637B2" w:rsidRDefault="00000000">
      <w:pPr>
        <w:widowControl w:val="0"/>
        <w:numPr>
          <w:ilvl w:val="0"/>
          <w:numId w:val="24"/>
        </w:numPr>
        <w:spacing w:before="240"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Thân thiện, dễ nhìn</w:t>
      </w:r>
    </w:p>
    <w:p w14:paraId="6D064999" w14:textId="77777777" w:rsidR="001637B2" w:rsidRDefault="00000000">
      <w:pPr>
        <w:pStyle w:val="u3"/>
        <w:keepNext w:val="0"/>
        <w:keepLines w:val="0"/>
        <w:spacing w:before="280" w:line="360" w:lineRule="auto"/>
        <w:ind w:left="720"/>
        <w:rPr>
          <w:rFonts w:eastAsia="Times New Roman" w:cs="Times New Roman"/>
          <w:b/>
          <w:color w:val="auto"/>
          <w:szCs w:val="26"/>
        </w:rPr>
      </w:pPr>
      <w:bookmarkStart w:id="34" w:name="_l9i4owy5kx1g" w:colFirst="0" w:colLast="0"/>
      <w:bookmarkEnd w:id="34"/>
      <w:r>
        <w:rPr>
          <w:rFonts w:eastAsia="Times New Roman" w:cs="Times New Roman"/>
          <w:b/>
          <w:color w:val="auto"/>
          <w:szCs w:val="26"/>
        </w:rPr>
        <w:t>Yêu cầu chức năng và phi chức năng</w:t>
      </w:r>
    </w:p>
    <w:p w14:paraId="25427449" w14:textId="77777777" w:rsidR="001637B2" w:rsidRDefault="00000000">
      <w:pPr>
        <w:pStyle w:val="u4"/>
        <w:keepNext w:val="0"/>
        <w:keepLines w:val="0"/>
        <w:spacing w:before="240" w:after="40" w:line="360" w:lineRule="auto"/>
        <w:ind w:left="720"/>
        <w:rPr>
          <w:rFonts w:eastAsia="Times New Roman" w:cs="Times New Roman"/>
          <w:b/>
          <w:color w:val="auto"/>
          <w:szCs w:val="26"/>
        </w:rPr>
      </w:pPr>
      <w:bookmarkStart w:id="35" w:name="_xdc7q632uinx" w:colFirst="0" w:colLast="0"/>
      <w:bookmarkEnd w:id="35"/>
      <w:r w:rsidRPr="006B5D9B">
        <w:rPr>
          <w:rFonts w:eastAsia="Times New Roman" w:cs="Times New Roman"/>
          <w:b/>
          <w:color w:val="auto"/>
          <w:szCs w:val="26"/>
        </w:rPr>
        <w:t xml:space="preserve"> </w:t>
      </w:r>
      <w:r>
        <w:rPr>
          <w:rFonts w:eastAsia="Times New Roman" w:cs="Times New Roman"/>
          <w:b/>
          <w:color w:val="auto"/>
          <w:szCs w:val="26"/>
        </w:rPr>
        <w:t>Yêu cầu chức năng</w:t>
      </w:r>
    </w:p>
    <w:p w14:paraId="0173D82F" w14:textId="77777777" w:rsidR="001637B2" w:rsidRDefault="00000000">
      <w:pPr>
        <w:numPr>
          <w:ilvl w:val="0"/>
          <w:numId w:val="25"/>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Hạn sử dụng của nguyên liệu phải đạt đúng yêu cầu</w:t>
      </w:r>
    </w:p>
    <w:p w14:paraId="54393760" w14:textId="77777777" w:rsidR="001637B2" w:rsidRDefault="00000000">
      <w:pPr>
        <w:numPr>
          <w:ilvl w:val="0"/>
          <w:numId w:val="25"/>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Lưu tên nguyên liệu mỗi khi nhập vào nguyên liệu mới chưa có trong hệ thống</w:t>
      </w:r>
    </w:p>
    <w:p w14:paraId="320E2F79" w14:textId="77777777" w:rsidR="001637B2" w:rsidRDefault="00000000">
      <w:pPr>
        <w:pStyle w:val="u4"/>
        <w:keepNext w:val="0"/>
        <w:keepLines w:val="0"/>
        <w:spacing w:before="240" w:after="40" w:line="360" w:lineRule="auto"/>
        <w:ind w:left="720"/>
        <w:rPr>
          <w:rFonts w:eastAsia="Times New Roman" w:cs="Times New Roman"/>
          <w:b/>
          <w:color w:val="auto"/>
          <w:szCs w:val="26"/>
        </w:rPr>
      </w:pPr>
      <w:bookmarkStart w:id="36" w:name="_146blothacrr" w:colFirst="0" w:colLast="0"/>
      <w:bookmarkEnd w:id="36"/>
      <w:r w:rsidRPr="006B5D9B">
        <w:rPr>
          <w:rFonts w:eastAsia="Times New Roman" w:cs="Times New Roman"/>
          <w:b/>
          <w:color w:val="auto"/>
          <w:szCs w:val="26"/>
        </w:rPr>
        <w:t xml:space="preserve"> </w:t>
      </w:r>
      <w:r>
        <w:rPr>
          <w:rFonts w:eastAsia="Times New Roman" w:cs="Times New Roman"/>
          <w:b/>
          <w:color w:val="auto"/>
          <w:szCs w:val="26"/>
        </w:rPr>
        <w:t>Yêu cầu phi chức năng</w:t>
      </w:r>
    </w:p>
    <w:p w14:paraId="654012D7" w14:textId="77777777" w:rsidR="001637B2" w:rsidRDefault="00000000">
      <w:pPr>
        <w:numPr>
          <w:ilvl w:val="0"/>
          <w:numId w:val="26"/>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phản hồi không quá 3 giây.</w:t>
      </w:r>
    </w:p>
    <w:p w14:paraId="661FB2CC" w14:textId="77777777" w:rsidR="001637B2" w:rsidRDefault="00000000">
      <w:pPr>
        <w:numPr>
          <w:ilvl w:val="0"/>
          <w:numId w:val="26"/>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đơn giản</w:t>
      </w:r>
    </w:p>
    <w:p w14:paraId="691B1D24" w14:textId="77777777" w:rsidR="001637B2" w:rsidRDefault="00000000">
      <w:pPr>
        <w:numPr>
          <w:ilvl w:val="0"/>
          <w:numId w:val="26"/>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Chạy được trên điện thoại</w:t>
      </w:r>
    </w:p>
    <w:p w14:paraId="5039D089" w14:textId="77777777" w:rsidR="001637B2" w:rsidRDefault="00000000">
      <w:pPr>
        <w:numPr>
          <w:ilvl w:val="0"/>
          <w:numId w:val="26"/>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 dễ nhìn</w:t>
      </w:r>
    </w:p>
    <w:p w14:paraId="5501E52B" w14:textId="77777777" w:rsidR="001637B2" w:rsidRDefault="00000000">
      <w:pPr>
        <w:pStyle w:val="u2"/>
        <w:rPr>
          <w:b/>
          <w:bCs/>
        </w:rPr>
      </w:pPr>
      <w:r>
        <w:rPr>
          <w:b/>
          <w:bCs/>
        </w:rPr>
        <w:lastRenderedPageBreak/>
        <w:t>Xuất kho:</w:t>
      </w:r>
      <w:r>
        <w:rPr>
          <w:b/>
          <w:bCs/>
        </w:rPr>
        <w:tab/>
      </w:r>
      <w:bookmarkStart w:id="37" w:name="_4yrt6h4gwiwi" w:colFirst="0" w:colLast="0"/>
      <w:bookmarkEnd w:id="37"/>
    </w:p>
    <w:p w14:paraId="44C194D0" w14:textId="77777777" w:rsidR="001637B2" w:rsidRDefault="00000000">
      <w:pPr>
        <w:pStyle w:val="u3"/>
        <w:keepNext w:val="0"/>
        <w:keepLines w:val="0"/>
        <w:spacing w:before="280" w:line="360" w:lineRule="auto"/>
        <w:ind w:left="720"/>
        <w:rPr>
          <w:rFonts w:eastAsia="Times New Roman" w:cs="Times New Roman"/>
          <w:b/>
          <w:color w:val="auto"/>
          <w:szCs w:val="26"/>
        </w:rPr>
      </w:pPr>
      <w:r>
        <w:rPr>
          <w:rFonts w:eastAsia="Times New Roman" w:cs="Times New Roman"/>
          <w:b/>
          <w:color w:val="auto"/>
          <w:szCs w:val="26"/>
        </w:rPr>
        <w:t>Mục tiêu</w:t>
      </w:r>
    </w:p>
    <w:p w14:paraId="5176C282" w14:textId="77777777" w:rsidR="001637B2"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quy trình xuất kho và trừ nguyên liệu chính xác, giúp:</w:t>
      </w:r>
    </w:p>
    <w:p w14:paraId="5410D1FD"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Trừ nguyên liệu sau khi khách thanh toán để đảm bảo tồn kho đúng thực tế.</w:t>
      </w:r>
    </w:p>
    <w:p w14:paraId="2454ABCE"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các trường hợp làm sai món mà vẫn đảm bảo số lượng tồn kho chính xác.</w:t>
      </w:r>
    </w:p>
    <w:p w14:paraId="5F4FCFF5" w14:textId="77777777" w:rsidR="001637B2" w:rsidRDefault="00000000">
      <w:pPr>
        <w:pStyle w:val="u3"/>
        <w:keepNext w:val="0"/>
        <w:keepLines w:val="0"/>
        <w:spacing w:before="280" w:line="360" w:lineRule="auto"/>
        <w:ind w:left="720"/>
        <w:rPr>
          <w:rFonts w:eastAsia="Times New Roman" w:cs="Times New Roman"/>
          <w:b/>
          <w:color w:val="auto"/>
          <w:szCs w:val="26"/>
        </w:rPr>
      </w:pPr>
      <w:bookmarkStart w:id="38" w:name="_xhtqkmnhed2s" w:colFirst="0" w:colLast="0"/>
      <w:bookmarkEnd w:id="38"/>
      <w:r>
        <w:rPr>
          <w:rFonts w:eastAsia="Times New Roman" w:cs="Times New Roman"/>
          <w:b/>
          <w:color w:val="auto"/>
          <w:szCs w:val="26"/>
        </w:rPr>
        <w:t>Mô tả quy trình nghiệp vụ</w:t>
      </w:r>
    </w:p>
    <w:p w14:paraId="13E9C6D8"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thanh toán hóa đơn, nguyên liệu của món sẽ tự động trừ khỏi kho.</w:t>
      </w:r>
    </w:p>
    <w:p w14:paraId="0A7E01F9"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Nếu món bị đổi hoặc làm sai, hệ thống sẽ:</w:t>
      </w:r>
    </w:p>
    <w:p w14:paraId="1F1E5519"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Cộng lại nguyên liệu của món cũ.</w:t>
      </w:r>
    </w:p>
    <w:p w14:paraId="69B356ED"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Trừ nguyên liệu của món mới.</w:t>
      </w:r>
    </w:p>
    <w:p w14:paraId="201AC0CE"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Nếu làm sai nhiều món, hệ thống trừ nguyên liệu của tất cả món sai.</w:t>
      </w:r>
    </w:p>
    <w:p w14:paraId="3D63583B"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cần hiển thị định mức nguyên liệu cho từng món ăn, vì nhân viên đã thuộc định mức.</w:t>
      </w:r>
    </w:p>
    <w:p w14:paraId="273CAE85" w14:textId="77777777" w:rsidR="001637B2" w:rsidRDefault="00000000">
      <w:pPr>
        <w:pStyle w:val="u3"/>
        <w:keepNext w:val="0"/>
        <w:keepLines w:val="0"/>
        <w:spacing w:before="280" w:line="360" w:lineRule="auto"/>
        <w:ind w:left="720"/>
        <w:rPr>
          <w:rFonts w:eastAsia="Times New Roman" w:cs="Times New Roman"/>
          <w:b/>
          <w:color w:val="auto"/>
          <w:szCs w:val="26"/>
        </w:rPr>
      </w:pPr>
      <w:r>
        <w:rPr>
          <w:rFonts w:eastAsia="Times New Roman" w:cs="Times New Roman"/>
          <w:b/>
          <w:color w:val="auto"/>
          <w:szCs w:val="26"/>
        </w:rPr>
        <w:t>Tích hợp và giao diện</w:t>
      </w:r>
    </w:p>
    <w:p w14:paraId="5DFFEB0C" w14:textId="77777777" w:rsidR="001637B2" w:rsidRDefault="00000000">
      <w:pPr>
        <w:pStyle w:val="u4"/>
        <w:keepNext w:val="0"/>
        <w:keepLines w:val="0"/>
        <w:spacing w:before="240" w:after="40" w:line="360" w:lineRule="auto"/>
        <w:ind w:left="720"/>
        <w:rPr>
          <w:rFonts w:eastAsia="Times New Roman" w:cs="Times New Roman"/>
          <w:b/>
          <w:color w:val="auto"/>
          <w:szCs w:val="26"/>
          <w:lang w:val="en-US"/>
        </w:rPr>
      </w:pPr>
      <w:bookmarkStart w:id="39" w:name="_vmfmat3wbend" w:colFirst="0" w:colLast="0"/>
      <w:bookmarkEnd w:id="39"/>
      <w:r>
        <w:rPr>
          <w:rFonts w:eastAsia="Times New Roman" w:cs="Times New Roman"/>
          <w:b/>
          <w:color w:val="auto"/>
          <w:szCs w:val="26"/>
          <w:lang w:val="en-US"/>
        </w:rPr>
        <w:t xml:space="preserve"> Tích hợp</w:t>
      </w:r>
    </w:p>
    <w:p w14:paraId="3DE9172E"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với module Kho tổng để cập nhật tồn kho theo thực tế ngay sau khi trừ nguyên liệu.</w:t>
      </w:r>
    </w:p>
    <w:p w14:paraId="322B282A" w14:textId="77777777" w:rsidR="001637B2" w:rsidRDefault="00000000">
      <w:pPr>
        <w:pStyle w:val="u4"/>
        <w:keepNext w:val="0"/>
        <w:keepLines w:val="0"/>
        <w:spacing w:before="240" w:after="40" w:line="360" w:lineRule="auto"/>
        <w:ind w:left="720"/>
        <w:rPr>
          <w:rFonts w:eastAsia="Times New Roman" w:cs="Times New Roman"/>
          <w:b/>
          <w:color w:val="auto"/>
          <w:szCs w:val="26"/>
          <w:lang w:val="en-US"/>
        </w:rPr>
      </w:pPr>
      <w:bookmarkStart w:id="40" w:name="_nx4b52qfquov" w:colFirst="0" w:colLast="0"/>
      <w:bookmarkEnd w:id="40"/>
      <w:r>
        <w:rPr>
          <w:rFonts w:eastAsia="Times New Roman" w:cs="Times New Roman"/>
          <w:b/>
          <w:color w:val="auto"/>
          <w:szCs w:val="26"/>
          <w:lang w:val="en-US"/>
        </w:rPr>
        <w:t xml:space="preserve"> Giao diện</w:t>
      </w:r>
    </w:p>
    <w:p w14:paraId="3CB08EAD"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 dễ nhìn, thao tác nhanh trên thiết bị bếp.</w:t>
      </w:r>
    </w:p>
    <w:p w14:paraId="5C5E5E42"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Đơn giản, trực quan, hiển thị trạng thái xuất kho rõ ràng.</w:t>
      </w:r>
      <w:r>
        <w:rPr>
          <w:rFonts w:ascii="Times New Roman" w:eastAsia="Times New Roman" w:hAnsi="Times New Roman" w:cs="Times New Roman"/>
          <w:sz w:val="26"/>
          <w:szCs w:val="26"/>
        </w:rPr>
        <w:br/>
        <w:t>Phản hồi không quá 3 giây.</w:t>
      </w:r>
    </w:p>
    <w:p w14:paraId="2B52FAE5" w14:textId="77777777" w:rsidR="001637B2" w:rsidRDefault="00000000">
      <w:pPr>
        <w:pStyle w:val="u3"/>
        <w:keepNext w:val="0"/>
        <w:keepLines w:val="0"/>
        <w:spacing w:before="280" w:line="360" w:lineRule="auto"/>
        <w:ind w:left="720"/>
        <w:rPr>
          <w:rFonts w:eastAsia="Times New Roman" w:cs="Times New Roman"/>
          <w:b/>
          <w:color w:val="auto"/>
          <w:szCs w:val="26"/>
        </w:rPr>
      </w:pPr>
      <w:r>
        <w:rPr>
          <w:rFonts w:eastAsia="Times New Roman" w:cs="Times New Roman"/>
          <w:b/>
          <w:color w:val="auto"/>
          <w:szCs w:val="26"/>
        </w:rPr>
        <w:t>Yêu cầu chức năng và phi chức năng</w:t>
      </w:r>
    </w:p>
    <w:p w14:paraId="296FF2C4" w14:textId="77777777" w:rsidR="001637B2" w:rsidRDefault="00000000">
      <w:pPr>
        <w:pStyle w:val="u3"/>
        <w:keepNext w:val="0"/>
        <w:keepLines w:val="0"/>
        <w:spacing w:before="280" w:line="360" w:lineRule="auto"/>
        <w:rPr>
          <w:rFonts w:eastAsia="Times New Roman" w:cs="Times New Roman"/>
          <w:b/>
          <w:color w:val="auto"/>
          <w:szCs w:val="26"/>
        </w:rPr>
      </w:pPr>
      <w:bookmarkStart w:id="41" w:name="_cyc6fe4hi8fs" w:colFirst="0" w:colLast="0"/>
      <w:bookmarkEnd w:id="41"/>
      <w:r>
        <w:rPr>
          <w:rFonts w:eastAsia="Times New Roman" w:cs="Times New Roman"/>
          <w:b/>
          <w:color w:val="auto"/>
          <w:szCs w:val="26"/>
        </w:rPr>
        <w:t>1. Yêu cầu chức năng</w:t>
      </w:r>
    </w:p>
    <w:p w14:paraId="46C11F4C"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Trừ nguyên liệu sau khi khách thanh toán hóa đơn.</w:t>
      </w:r>
    </w:p>
    <w:p w14:paraId="79DA7522"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xử lý khi món bị đổi hoặc làm sai: cộng/trừ nguyên liệu tương ứng.</w:t>
      </w:r>
    </w:p>
    <w:p w14:paraId="4CCC80FA"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cần hiển thị định mức nguyên liệu.</w:t>
      </w:r>
    </w:p>
    <w:p w14:paraId="5C7CD8C0"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lỗi chi tiết khi có sự cố xảy ra trong quá trình xuất kho.</w:t>
      </w:r>
    </w:p>
    <w:p w14:paraId="3C94271A" w14:textId="77777777" w:rsidR="001637B2" w:rsidRDefault="00000000">
      <w:pPr>
        <w:pStyle w:val="u3"/>
        <w:keepNext w:val="0"/>
        <w:keepLines w:val="0"/>
        <w:spacing w:before="280" w:line="360" w:lineRule="auto"/>
        <w:rPr>
          <w:rFonts w:eastAsia="Times New Roman" w:cs="Times New Roman"/>
          <w:b/>
          <w:color w:val="auto"/>
          <w:szCs w:val="26"/>
        </w:rPr>
      </w:pPr>
      <w:bookmarkStart w:id="42" w:name="_f9ryujoncau" w:colFirst="0" w:colLast="0"/>
      <w:bookmarkEnd w:id="42"/>
      <w:r>
        <w:rPr>
          <w:rFonts w:eastAsia="Times New Roman" w:cs="Times New Roman"/>
          <w:b/>
          <w:color w:val="auto"/>
          <w:szCs w:val="26"/>
        </w:rPr>
        <w:t>2. Yêu cầu phi chức năng</w:t>
      </w:r>
    </w:p>
    <w:p w14:paraId="1AACD2C2"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phản hồi không quá 3 giây.</w:t>
      </w:r>
    </w:p>
    <w:p w14:paraId="731E2CCC"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đơn giản, dễ nhìn.</w:t>
      </w:r>
    </w:p>
    <w:p w14:paraId="67A98385"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Chạy được trên thiết bị di động, đặc biệt là thiết bị bếp.</w:t>
      </w:r>
    </w:p>
    <w:p w14:paraId="6D27776E" w14:textId="77777777" w:rsidR="001637B2"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 thao tác nhanh.</w:t>
      </w:r>
    </w:p>
    <w:p w14:paraId="1E1DA94E" w14:textId="77777777" w:rsidR="001637B2" w:rsidRDefault="00000000">
      <w:pPr>
        <w:pStyle w:val="u2"/>
        <w:rPr>
          <w:rFonts w:eastAsia="Times New Roman" w:cs="Times New Roman"/>
          <w:b/>
          <w:szCs w:val="26"/>
        </w:rPr>
      </w:pPr>
      <w:r>
        <w:rPr>
          <w:rFonts w:eastAsia="Times New Roman" w:cs="Times New Roman"/>
          <w:b/>
          <w:szCs w:val="26"/>
        </w:rPr>
        <w:t>Xem báo cáo tồn kho:</w:t>
      </w:r>
    </w:p>
    <w:p w14:paraId="72F4D001" w14:textId="77777777" w:rsidR="001637B2" w:rsidRDefault="00000000">
      <w:pPr>
        <w:pStyle w:val="u3"/>
        <w:keepNext w:val="0"/>
        <w:keepLines w:val="0"/>
        <w:spacing w:before="280" w:line="360" w:lineRule="auto"/>
        <w:rPr>
          <w:rFonts w:eastAsia="Times New Roman" w:cs="Times New Roman"/>
          <w:b/>
          <w:color w:val="auto"/>
          <w:szCs w:val="26"/>
        </w:rPr>
      </w:pPr>
      <w:r>
        <w:rPr>
          <w:rFonts w:eastAsia="Times New Roman" w:cs="Times New Roman"/>
          <w:b/>
          <w:color w:val="auto"/>
          <w:szCs w:val="26"/>
        </w:rPr>
        <w:t>Mục tiêu</w:t>
      </w:r>
    </w:p>
    <w:p w14:paraId="34DC98D2" w14:textId="77777777" w:rsidR="001637B2" w:rsidRDefault="00000000">
      <w:pPr>
        <w:widowControl w:val="0"/>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quy trình xem báo cáo tồn kho thông minh và trực quan giúp:</w:t>
      </w:r>
    </w:p>
    <w:p w14:paraId="0DDF7DD8" w14:textId="77777777" w:rsidR="001637B2" w:rsidRDefault="00000000">
      <w:pPr>
        <w:widowControl w:val="0"/>
        <w:numPr>
          <w:ilvl w:val="0"/>
          <w:numId w:val="27"/>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được tồn kho của nguyên liệu</w:t>
      </w:r>
    </w:p>
    <w:p w14:paraId="51EB7ADE" w14:textId="77777777" w:rsidR="001637B2" w:rsidRDefault="00000000">
      <w:pPr>
        <w:widowControl w:val="0"/>
        <w:numPr>
          <w:ilvl w:val="0"/>
          <w:numId w:val="27"/>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theo dõi tồn kho theo ngày.</w:t>
      </w:r>
    </w:p>
    <w:p w14:paraId="51D587B7" w14:textId="77777777" w:rsidR="001637B2" w:rsidRDefault="00000000">
      <w:pPr>
        <w:pStyle w:val="u3"/>
        <w:keepNext w:val="0"/>
        <w:keepLines w:val="0"/>
        <w:spacing w:before="280" w:line="360" w:lineRule="auto"/>
        <w:rPr>
          <w:rFonts w:eastAsia="Times New Roman" w:cs="Times New Roman"/>
          <w:b/>
          <w:color w:val="auto"/>
          <w:szCs w:val="26"/>
        </w:rPr>
      </w:pPr>
      <w:bookmarkStart w:id="43" w:name="_6fb61nk7sc7y" w:colFirst="0" w:colLast="0"/>
      <w:bookmarkEnd w:id="43"/>
      <w:r>
        <w:rPr>
          <w:rFonts w:eastAsia="Times New Roman" w:cs="Times New Roman"/>
          <w:b/>
          <w:color w:val="auto"/>
          <w:szCs w:val="26"/>
        </w:rPr>
        <w:t>Mô tả quy trình nghiệp vụ</w:t>
      </w:r>
    </w:p>
    <w:p w14:paraId="07C454FF" w14:textId="77777777" w:rsidR="001637B2" w:rsidRDefault="00000000">
      <w:pPr>
        <w:widowControl w:val="0"/>
        <w:numPr>
          <w:ilvl w:val="0"/>
          <w:numId w:val="28"/>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Vào mỗi cuối buổi, xem báo cáo tồn kho.</w:t>
      </w:r>
    </w:p>
    <w:p w14:paraId="11FD6221" w14:textId="77777777" w:rsidR="001637B2" w:rsidRDefault="00000000">
      <w:pPr>
        <w:widowControl w:val="0"/>
        <w:numPr>
          <w:ilvl w:val="0"/>
          <w:numId w:val="28"/>
        </w:numPr>
        <w:spacing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việc cập nhật lại báo cáo tồn kho cho từng nguyên liệu.</w:t>
      </w:r>
    </w:p>
    <w:p w14:paraId="40AA34E6" w14:textId="77777777" w:rsidR="001637B2" w:rsidRDefault="00000000">
      <w:pPr>
        <w:widowControl w:val="0"/>
        <w:numPr>
          <w:ilvl w:val="0"/>
          <w:numId w:val="28"/>
        </w:numPr>
        <w:spacing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Có chức năng báo cáo tồn kho, với khả năng lưu lại và tải về bằng file Excel hoặc PDF.</w:t>
      </w:r>
    </w:p>
    <w:p w14:paraId="5CBC3C23" w14:textId="77777777" w:rsidR="001637B2" w:rsidRDefault="00000000">
      <w:pPr>
        <w:widowControl w:val="0"/>
        <w:numPr>
          <w:ilvl w:val="0"/>
          <w:numId w:val="28"/>
        </w:numPr>
        <w:spacing w:after="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Khi có lỗi, hệ thống thông báo chi tiết từng trường hợp.</w:t>
      </w:r>
    </w:p>
    <w:p w14:paraId="3C5BE9B9" w14:textId="77777777" w:rsidR="001637B2" w:rsidRDefault="00000000">
      <w:pPr>
        <w:pStyle w:val="u3"/>
        <w:keepNext w:val="0"/>
        <w:keepLines w:val="0"/>
        <w:spacing w:before="280" w:line="360" w:lineRule="auto"/>
        <w:rPr>
          <w:rFonts w:eastAsia="Times New Roman" w:cs="Times New Roman"/>
          <w:b/>
          <w:color w:val="auto"/>
          <w:szCs w:val="26"/>
        </w:rPr>
      </w:pPr>
      <w:bookmarkStart w:id="44" w:name="_m1jk66v9m300" w:colFirst="0" w:colLast="0"/>
      <w:bookmarkEnd w:id="44"/>
      <w:r>
        <w:rPr>
          <w:rFonts w:eastAsia="Times New Roman" w:cs="Times New Roman"/>
          <w:b/>
          <w:color w:val="auto"/>
          <w:szCs w:val="26"/>
        </w:rPr>
        <w:t>Tích hợp và giao diện</w:t>
      </w:r>
    </w:p>
    <w:p w14:paraId="2D224456" w14:textId="77777777" w:rsidR="001637B2" w:rsidRDefault="00000000">
      <w:pPr>
        <w:pStyle w:val="u4"/>
        <w:keepNext w:val="0"/>
        <w:keepLines w:val="0"/>
        <w:spacing w:before="240" w:after="40" w:line="360" w:lineRule="auto"/>
        <w:ind w:left="720"/>
        <w:rPr>
          <w:rFonts w:eastAsia="Times New Roman" w:cs="Times New Roman"/>
          <w:b/>
          <w:color w:val="auto"/>
          <w:szCs w:val="26"/>
          <w:lang w:val="en-US"/>
        </w:rPr>
      </w:pPr>
      <w:bookmarkStart w:id="45" w:name="_17ljtyf1smb9" w:colFirst="0" w:colLast="0"/>
      <w:bookmarkEnd w:id="45"/>
      <w:r>
        <w:rPr>
          <w:rFonts w:eastAsia="Times New Roman" w:cs="Times New Roman"/>
          <w:b/>
          <w:color w:val="auto"/>
          <w:szCs w:val="26"/>
          <w:lang w:val="en-US"/>
        </w:rPr>
        <w:t xml:space="preserve"> Tích hợp</w:t>
      </w:r>
    </w:p>
    <w:p w14:paraId="16A460D3" w14:textId="77777777" w:rsidR="001637B2" w:rsidRDefault="00000000">
      <w:pPr>
        <w:widowControl w:val="0"/>
        <w:numPr>
          <w:ilvl w:val="0"/>
          <w:numId w:val="29"/>
        </w:numPr>
        <w:spacing w:before="240" w:after="240" w:line="360" w:lineRule="auto"/>
        <w:ind w:left="1275"/>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với module Kho tổng để lấy dữ liệu tồn kho hiện tại của từng nguyên liệu.</w:t>
      </w:r>
    </w:p>
    <w:p w14:paraId="3B23405D" w14:textId="77777777" w:rsidR="001637B2" w:rsidRDefault="00000000">
      <w:pPr>
        <w:pStyle w:val="u4"/>
        <w:keepNext w:val="0"/>
        <w:keepLines w:val="0"/>
        <w:spacing w:before="240" w:after="40" w:line="360" w:lineRule="auto"/>
        <w:ind w:left="720"/>
        <w:rPr>
          <w:rFonts w:eastAsia="Times New Roman" w:cs="Times New Roman"/>
          <w:b/>
          <w:color w:val="auto"/>
          <w:szCs w:val="26"/>
          <w:lang w:val="en-US"/>
        </w:rPr>
      </w:pPr>
      <w:r>
        <w:rPr>
          <w:rFonts w:eastAsia="Times New Roman" w:cs="Times New Roman"/>
          <w:b/>
          <w:color w:val="auto"/>
          <w:szCs w:val="26"/>
          <w:lang w:val="en-US"/>
        </w:rPr>
        <w:t xml:space="preserve"> Giao diện</w:t>
      </w:r>
    </w:p>
    <w:p w14:paraId="52691516" w14:textId="77777777" w:rsidR="001637B2" w:rsidRDefault="00000000">
      <w:pPr>
        <w:widowControl w:val="0"/>
        <w:numPr>
          <w:ilvl w:val="0"/>
          <w:numId w:val="30"/>
        </w:numPr>
        <w:spacing w:before="240" w:line="360" w:lineRule="auto"/>
        <w:ind w:left="1275"/>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 dễ nhìn, thao tác nhanh trên thiết bị bếp.</w:t>
      </w:r>
    </w:p>
    <w:p w14:paraId="245ADD03" w14:textId="77777777" w:rsidR="001637B2" w:rsidRDefault="00000000">
      <w:pPr>
        <w:widowControl w:val="0"/>
        <w:numPr>
          <w:ilvl w:val="0"/>
          <w:numId w:val="30"/>
        </w:numPr>
        <w:spacing w:line="360" w:lineRule="auto"/>
        <w:ind w:left="1275"/>
        <w:rPr>
          <w:rFonts w:ascii="Times New Roman" w:eastAsia="Times New Roman" w:hAnsi="Times New Roman" w:cs="Times New Roman"/>
          <w:sz w:val="26"/>
          <w:szCs w:val="26"/>
        </w:rPr>
      </w:pPr>
      <w:r>
        <w:rPr>
          <w:rFonts w:ascii="Times New Roman" w:eastAsia="Times New Roman" w:hAnsi="Times New Roman" w:cs="Times New Roman"/>
          <w:sz w:val="26"/>
          <w:szCs w:val="26"/>
        </w:rPr>
        <w:t>Đơn giản, trực quan, hiển thị thông tin tồn kho rõ ràng.</w:t>
      </w:r>
    </w:p>
    <w:p w14:paraId="4CDD84C5" w14:textId="77777777" w:rsidR="001637B2" w:rsidRDefault="00000000">
      <w:pPr>
        <w:widowControl w:val="0"/>
        <w:numPr>
          <w:ilvl w:val="0"/>
          <w:numId w:val="30"/>
        </w:numPr>
        <w:spacing w:after="240" w:line="360" w:lineRule="auto"/>
        <w:ind w:left="1275"/>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không quá 3 giây.</w:t>
      </w:r>
    </w:p>
    <w:p w14:paraId="693B5ABF" w14:textId="77777777" w:rsidR="001637B2" w:rsidRDefault="00000000">
      <w:pPr>
        <w:pStyle w:val="u3"/>
        <w:keepNext w:val="0"/>
        <w:keepLines w:val="0"/>
        <w:spacing w:before="280" w:line="360" w:lineRule="auto"/>
        <w:rPr>
          <w:rFonts w:eastAsia="Times New Roman" w:cs="Times New Roman"/>
          <w:b/>
          <w:color w:val="auto"/>
          <w:szCs w:val="26"/>
        </w:rPr>
      </w:pPr>
      <w:bookmarkStart w:id="46" w:name="_ggfqzf5e6gp2" w:colFirst="0" w:colLast="0"/>
      <w:bookmarkEnd w:id="46"/>
      <w:r>
        <w:rPr>
          <w:rFonts w:eastAsia="Times New Roman" w:cs="Times New Roman"/>
          <w:b/>
          <w:color w:val="auto"/>
          <w:szCs w:val="26"/>
        </w:rPr>
        <w:t>Yêu cầu chức năng và phi chức năng</w:t>
      </w:r>
    </w:p>
    <w:p w14:paraId="251541C8" w14:textId="77777777" w:rsidR="001637B2" w:rsidRDefault="00000000">
      <w:pPr>
        <w:pStyle w:val="u4"/>
        <w:keepNext w:val="0"/>
        <w:keepLines w:val="0"/>
        <w:spacing w:before="240" w:after="40" w:line="360" w:lineRule="auto"/>
        <w:ind w:left="720"/>
        <w:rPr>
          <w:rFonts w:eastAsia="Times New Roman" w:cs="Times New Roman"/>
          <w:b/>
          <w:color w:val="auto"/>
          <w:szCs w:val="26"/>
          <w:lang w:val="en-US"/>
        </w:rPr>
      </w:pPr>
      <w:bookmarkStart w:id="47" w:name="_2sscr99smmmd" w:colFirst="0" w:colLast="0"/>
      <w:bookmarkEnd w:id="47"/>
      <w:r w:rsidRPr="006B5D9B">
        <w:rPr>
          <w:rFonts w:eastAsia="Times New Roman" w:cs="Times New Roman"/>
          <w:b/>
          <w:color w:val="auto"/>
          <w:szCs w:val="26"/>
        </w:rPr>
        <w:t xml:space="preserve"> </w:t>
      </w:r>
      <w:r>
        <w:rPr>
          <w:rFonts w:eastAsia="Times New Roman" w:cs="Times New Roman"/>
          <w:b/>
          <w:color w:val="auto"/>
          <w:szCs w:val="26"/>
          <w:lang w:val="en-US"/>
        </w:rPr>
        <w:t>Yêu cầu chức năng</w:t>
      </w:r>
    </w:p>
    <w:p w14:paraId="3B895AD1"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chỉnh sửa tồn kho khi sai với thực tế.</w:t>
      </w:r>
    </w:p>
    <w:p w14:paraId="1F6DD081" w14:textId="77777777" w:rsidR="001637B2" w:rsidRDefault="00000000">
      <w:pPr>
        <w:widowControl w:val="0"/>
        <w:numPr>
          <w:ilvl w:val="0"/>
          <w:numId w:val="31"/>
        </w:numPr>
        <w:spacing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Có báo cáo tồn kho theo ngày.</w:t>
      </w:r>
    </w:p>
    <w:p w14:paraId="52E4B0C4" w14:textId="77777777" w:rsidR="001637B2" w:rsidRDefault="00000000">
      <w:pPr>
        <w:widowControl w:val="0"/>
        <w:numPr>
          <w:ilvl w:val="0"/>
          <w:numId w:val="31"/>
        </w:numPr>
        <w:spacing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lưu và tải báo cáo dưới định dạng Excel hoặc PDF.</w:t>
      </w:r>
    </w:p>
    <w:p w14:paraId="2A5E291E" w14:textId="77777777" w:rsidR="001637B2" w:rsidRDefault="00000000">
      <w:pPr>
        <w:widowControl w:val="0"/>
        <w:numPr>
          <w:ilvl w:val="0"/>
          <w:numId w:val="31"/>
        </w:numPr>
        <w:spacing w:after="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lỗi chi tiết khi có sự cố xảy ra.</w:t>
      </w:r>
    </w:p>
    <w:p w14:paraId="795C3C89" w14:textId="77777777" w:rsidR="001637B2" w:rsidRDefault="00000000">
      <w:pPr>
        <w:pStyle w:val="u4"/>
        <w:keepNext w:val="0"/>
        <w:keepLines w:val="0"/>
        <w:spacing w:before="240" w:after="40" w:line="360" w:lineRule="auto"/>
        <w:ind w:left="720"/>
        <w:rPr>
          <w:rFonts w:eastAsia="Times New Roman" w:cs="Times New Roman"/>
          <w:b/>
          <w:color w:val="auto"/>
          <w:szCs w:val="26"/>
          <w:lang w:val="en-US"/>
        </w:rPr>
      </w:pPr>
      <w:bookmarkStart w:id="48" w:name="_effu4z3g9725" w:colFirst="0" w:colLast="0"/>
      <w:bookmarkEnd w:id="48"/>
      <w:r w:rsidRPr="006B5D9B">
        <w:rPr>
          <w:rFonts w:eastAsia="Times New Roman" w:cs="Times New Roman"/>
          <w:b/>
          <w:color w:val="auto"/>
          <w:szCs w:val="26"/>
        </w:rPr>
        <w:t xml:space="preserve"> </w:t>
      </w:r>
      <w:r>
        <w:rPr>
          <w:rFonts w:eastAsia="Times New Roman" w:cs="Times New Roman"/>
          <w:b/>
          <w:color w:val="auto"/>
          <w:szCs w:val="26"/>
          <w:lang w:val="en-US"/>
        </w:rPr>
        <w:t>Yêu cầu phi chức năng</w:t>
      </w:r>
    </w:p>
    <w:p w14:paraId="628B4F66" w14:textId="77777777" w:rsidR="001637B2" w:rsidRDefault="00000000">
      <w:pPr>
        <w:widowControl w:val="0"/>
        <w:numPr>
          <w:ilvl w:val="0"/>
          <w:numId w:val="32"/>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phản hồi không quá 3 giây.</w:t>
      </w:r>
    </w:p>
    <w:p w14:paraId="1571F12C" w14:textId="77777777" w:rsidR="001637B2" w:rsidRDefault="00000000">
      <w:pPr>
        <w:widowControl w:val="0"/>
        <w:numPr>
          <w:ilvl w:val="0"/>
          <w:numId w:val="32"/>
        </w:numPr>
        <w:spacing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đơn giản, dễ nhìn.</w:t>
      </w:r>
    </w:p>
    <w:p w14:paraId="4F3DD4CA" w14:textId="77777777" w:rsidR="001637B2" w:rsidRDefault="00000000">
      <w:pPr>
        <w:widowControl w:val="0"/>
        <w:numPr>
          <w:ilvl w:val="0"/>
          <w:numId w:val="32"/>
        </w:numPr>
        <w:spacing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Chạy được trên thiết bị di động (đặc biệt là thiết bị bếp).</w:t>
      </w:r>
    </w:p>
    <w:p w14:paraId="12191EE1" w14:textId="77777777" w:rsidR="001637B2" w:rsidRDefault="00000000">
      <w:pPr>
        <w:widowControl w:val="0"/>
        <w:numPr>
          <w:ilvl w:val="0"/>
          <w:numId w:val="32"/>
        </w:numPr>
        <w:spacing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 thao tác nhanh.</w:t>
      </w:r>
    </w:p>
    <w:p w14:paraId="68C25AE1" w14:textId="77777777" w:rsidR="001637B2" w:rsidRDefault="00000000">
      <w:pPr>
        <w:pStyle w:val="u1"/>
        <w:spacing w:line="360" w:lineRule="auto"/>
        <w:rPr>
          <w:rFonts w:eastAsia="Times New Roman" w:cs="Times New Roman"/>
          <w:b/>
          <w:szCs w:val="26"/>
        </w:rPr>
      </w:pPr>
      <w:r>
        <w:rPr>
          <w:rFonts w:eastAsia="Times New Roman" w:cs="Times New Roman"/>
          <w:b/>
          <w:szCs w:val="26"/>
        </w:rPr>
        <w:lastRenderedPageBreak/>
        <w:t>Thanh toán</w:t>
      </w:r>
    </w:p>
    <w:p w14:paraId="03254BF9" w14:textId="77777777" w:rsidR="001637B2" w:rsidRDefault="00000000">
      <w:pPr>
        <w:pStyle w:val="u2"/>
        <w:rPr>
          <w:b/>
          <w:bCs/>
        </w:rPr>
      </w:pPr>
      <w:r>
        <w:rPr>
          <w:b/>
          <w:bCs/>
        </w:rPr>
        <w:t>Mục tiêu</w:t>
      </w:r>
    </w:p>
    <w:p w14:paraId="48E047F4" w14:textId="77777777" w:rsidR="001637B2"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quy trình thanh toán thông minh, nhanh chóng và an toàn, giúp:</w:t>
      </w:r>
    </w:p>
    <w:p w14:paraId="5F3533D5"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Giảm sai sót trong quá trình tính tiền và xử lý hóa đơn.</w:t>
      </w:r>
    </w:p>
    <w:p w14:paraId="17125B35"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chính xác về số tiền cần thanh toán.</w:t>
      </w:r>
    </w:p>
    <w:p w14:paraId="3641B827"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nhiều phương thức thanh toán linh hoạt: tiền mặt, mã QR</w:t>
      </w:r>
    </w:p>
    <w:p w14:paraId="124276FA"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Tăng trải nghiệm khách hàng nhờ thanh toán nhanh – xác nhận rõ – nhận hóa đơn tức thì.</w:t>
      </w:r>
    </w:p>
    <w:p w14:paraId="1ADB2140"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Đồng bộ dữ liệu thanh toán với hệ thống quản lý doanh thu và báo cáo tài chính.</w:t>
      </w:r>
    </w:p>
    <w:p w14:paraId="63975237" w14:textId="77777777" w:rsidR="001637B2" w:rsidRDefault="00000000">
      <w:pPr>
        <w:pStyle w:val="u2"/>
        <w:rPr>
          <w:b/>
          <w:bCs/>
        </w:rPr>
      </w:pPr>
      <w:bookmarkStart w:id="49" w:name="_grvywg6mrwag" w:colFirst="0" w:colLast="0"/>
      <w:bookmarkEnd w:id="49"/>
      <w:r>
        <w:rPr>
          <w:b/>
          <w:bCs/>
        </w:rPr>
        <w:t>Mô tả quy trình nghiệp vụ</w:t>
      </w:r>
    </w:p>
    <w:p w14:paraId="3F39EA23" w14:textId="77777777" w:rsidR="001637B2" w:rsidRDefault="00000000">
      <w:pPr>
        <w:numPr>
          <w:ilvl w:val="0"/>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khách hàng xác nhận order, hệ thống tự động chuyển sang giai đoạn thanh toán.</w:t>
      </w:r>
    </w:p>
    <w:p w14:paraId="2BD8189B" w14:textId="77777777" w:rsidR="001637B2" w:rsidRDefault="00000000">
      <w:pPr>
        <w:numPr>
          <w:ilvl w:val="0"/>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tổng giá trị hóa đơn, bao gồm:</w:t>
      </w:r>
    </w:p>
    <w:p w14:paraId="1C34CE9F" w14:textId="77777777" w:rsidR="001637B2" w:rsidRDefault="00000000">
      <w:pPr>
        <w:numPr>
          <w:ilvl w:val="1"/>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từng món ăn,</w:t>
      </w:r>
    </w:p>
    <w:p w14:paraId="30E77B36" w14:textId="77777777" w:rsidR="001637B2" w:rsidRDefault="00000000">
      <w:pPr>
        <w:numPr>
          <w:ilvl w:val="1"/>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Thuế (VAT),</w:t>
      </w:r>
    </w:p>
    <w:p w14:paraId="3B6E8B1A" w14:textId="77777777" w:rsidR="001637B2" w:rsidRDefault="00000000">
      <w:pPr>
        <w:numPr>
          <w:ilvl w:val="1"/>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Phí dịch vụ (nếu có).</w:t>
      </w:r>
    </w:p>
    <w:p w14:paraId="1ADB3F09" w14:textId="77777777" w:rsidR="001637B2" w:rsidRDefault="00000000">
      <w:pPr>
        <w:numPr>
          <w:ilvl w:val="0"/>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lựa chọn phương thức thanh toán:</w:t>
      </w:r>
    </w:p>
    <w:p w14:paraId="680E06E5" w14:textId="77777777" w:rsidR="001637B2" w:rsidRDefault="00000000">
      <w:pPr>
        <w:numPr>
          <w:ilvl w:val="1"/>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Tiền mặt</w:t>
      </w:r>
    </w:p>
    <w:p w14:paraId="7D2B7C18" w14:textId="77777777" w:rsidR="001637B2" w:rsidRDefault="00000000">
      <w:pPr>
        <w:numPr>
          <w:ilvl w:val="1"/>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Quét mã QR </w:t>
      </w:r>
    </w:p>
    <w:p w14:paraId="08449D0F" w14:textId="77777777" w:rsidR="001637B2" w:rsidRDefault="00000000">
      <w:pPr>
        <w:numPr>
          <w:ilvl w:val="0"/>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ghi nhận kết quả thanh toán:</w:t>
      </w:r>
    </w:p>
    <w:p w14:paraId="4B49F123" w14:textId="77777777" w:rsidR="001637B2" w:rsidRDefault="00000000">
      <w:pPr>
        <w:numPr>
          <w:ilvl w:val="1"/>
          <w:numId w:val="3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thành công, cập nhật trạng thái hóa đơn → “Đã thanh toán”</w:t>
      </w:r>
    </w:p>
    <w:p w14:paraId="6EB49764" w14:textId="77777777" w:rsidR="001637B2" w:rsidRDefault="00000000">
      <w:pPr>
        <w:numPr>
          <w:ilvl w:val="1"/>
          <w:numId w:val="33"/>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thất bại, hiển thị thông báo lỗi và cho phép thử lại hoặc chọn phương thức khác.</w:t>
      </w:r>
    </w:p>
    <w:p w14:paraId="2120C2B4" w14:textId="77777777" w:rsidR="001637B2" w:rsidRDefault="00000000">
      <w:pPr>
        <w:pStyle w:val="u2"/>
        <w:rPr>
          <w:b/>
          <w:bCs/>
        </w:rPr>
      </w:pPr>
      <w:bookmarkStart w:id="50" w:name="_qz3o5dd8tjit" w:colFirst="0" w:colLast="0"/>
      <w:bookmarkEnd w:id="50"/>
      <w:r>
        <w:rPr>
          <w:b/>
          <w:bCs/>
        </w:rPr>
        <w:t>Tích hợp và giao diện</w:t>
      </w:r>
    </w:p>
    <w:p w14:paraId="00DA321C"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thanh toán được thiết kế trực quan, dễ thao tác trên tablet</w:t>
      </w:r>
    </w:p>
    <w:p w14:paraId="4DC110EC"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Màn hình hiển thị:</w:t>
      </w:r>
    </w:p>
    <w:p w14:paraId="02B302C9"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món ăn và tổng tiền,</w:t>
      </w:r>
    </w:p>
    <w:p w14:paraId="287E77D1"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Mức thuế, phí, giảm giá,</w:t>
      </w:r>
    </w:p>
    <w:p w14:paraId="16C75982"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thức thanh toán được chọn,</w:t>
      </w:r>
    </w:p>
    <w:p w14:paraId="78C18CC4"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Nút “Xác nhận thanh toán” rõ ràng.</w:t>
      </w:r>
    </w:p>
    <w:p w14:paraId="3442326A"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chọn thanh toán bằng QR, hệ thống tự động kết nối với cổng thanh toán tương ứng và hiển thị trạng thái thanh toán (“Đang xử lý”, “Thành công”, “Thất bại”).</w:t>
      </w:r>
    </w:p>
    <w:p w14:paraId="6A94E60B"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thanh toán thành công:</w:t>
      </w:r>
    </w:p>
    <w:p w14:paraId="6D4A3685"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Giao diện hiển thị thông báo xác nhận rõ ràng </w:t>
      </w:r>
    </w:p>
    <w:p w14:paraId="531A7630"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Với nhân viên:</w:t>
      </w:r>
    </w:p>
    <w:p w14:paraId="3935029A"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quản lý hiển thị trạng thái thanh toán bằng màu sắc hoặc biểu tượng.</w:t>
      </w:r>
    </w:p>
    <w:p w14:paraId="41B1AEC1"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thanh toán được đồng bộ tự động với hệ thống quản lý bán hàng và báo cáo doanh thu theo thời gian thực.</w:t>
      </w:r>
    </w:p>
    <w:p w14:paraId="5889EFAA" w14:textId="77777777" w:rsidR="001637B2" w:rsidRDefault="00000000">
      <w:pPr>
        <w:pStyle w:val="u2"/>
        <w:rPr>
          <w:rFonts w:eastAsia="Times New Roman" w:cs="Times New Roman"/>
          <w:szCs w:val="26"/>
        </w:rPr>
      </w:pPr>
      <w:r>
        <w:rPr>
          <w:b/>
          <w:bCs/>
        </w:rPr>
        <w:t>Yêu cầu chức năng và phi chức năng</w:t>
      </w:r>
    </w:p>
    <w:p w14:paraId="3EBC2686"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chức năng:</w:t>
      </w:r>
    </w:p>
    <w:p w14:paraId="531EAD62"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có thời gian phản hồi &lt; 3 giây.</w:t>
      </w:r>
    </w:p>
    <w:p w14:paraId="5AEE661C"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nhiều bàn mà không bị treo.</w:t>
      </w:r>
    </w:p>
    <w:p w14:paraId="06D03464" w14:textId="77777777" w:rsidR="001637B2" w:rsidRDefault="00000000">
      <w:pPr>
        <w:widowControl w:val="0"/>
        <w:numPr>
          <w:ilvl w:val="0"/>
          <w:numId w:val="31"/>
        </w:numPr>
        <w:spacing w:before="240" w:line="360" w:lineRule="auto"/>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phi chức năng:</w:t>
      </w:r>
    </w:p>
    <w:p w14:paraId="7C76893C" w14:textId="77777777" w:rsidR="001637B2" w:rsidRDefault="00000000">
      <w:pPr>
        <w:numPr>
          <w:ilvl w:val="1"/>
          <w:numId w:val="20"/>
        </w:numPr>
        <w:spacing w:before="240" w:line="360" w:lineRule="auto"/>
        <w:ind w:left="1860"/>
        <w:rPr>
          <w:rFonts w:ascii="Times New Roman" w:eastAsia="Times New Roman" w:hAnsi="Times New Roman" w:cs="Times New Roman"/>
          <w:sz w:val="26"/>
          <w:szCs w:val="26"/>
        </w:rPr>
      </w:pPr>
      <w:r>
        <w:rPr>
          <w:rFonts w:ascii="Times New Roman" w:eastAsia="Times New Roman" w:hAnsi="Times New Roman" w:cs="Times New Roman"/>
          <w:sz w:val="26"/>
          <w:szCs w:val="26"/>
        </w:rPr>
        <w:t>Có tài liệu hướng dẫn cài đặt, vận hành, và khắc phục sự cố.</w:t>
      </w:r>
    </w:p>
    <w:p w14:paraId="6A7BC9BE" w14:textId="77777777" w:rsidR="001637B2" w:rsidRDefault="001637B2">
      <w:pPr>
        <w:spacing w:line="360" w:lineRule="auto"/>
        <w:rPr>
          <w:rFonts w:ascii="Times New Roman" w:eastAsia="Times New Roman" w:hAnsi="Times New Roman" w:cs="Times New Roman"/>
          <w:b/>
          <w:sz w:val="26"/>
          <w:szCs w:val="26"/>
        </w:rPr>
      </w:pPr>
    </w:p>
    <w:sectPr w:rsidR="001637B2">
      <w:headerReference w:type="default" r:id="rId7"/>
      <w:pgSz w:w="11909" w:h="16834"/>
      <w:pgMar w:top="1440" w:right="1440" w:bottom="131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D8C53" w14:textId="77777777" w:rsidR="00A4539D" w:rsidRDefault="00A4539D">
      <w:pPr>
        <w:spacing w:line="240" w:lineRule="auto"/>
      </w:pPr>
      <w:r>
        <w:separator/>
      </w:r>
    </w:p>
  </w:endnote>
  <w:endnote w:type="continuationSeparator" w:id="0">
    <w:p w14:paraId="587ED471" w14:textId="77777777" w:rsidR="00A4539D" w:rsidRDefault="00A45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F6201D4D-6F0A-49CF-A7C0-00572C0AC44B}"/>
  </w:font>
  <w:font w:name="Cambria">
    <w:panose1 w:val="02040503050406030204"/>
    <w:charset w:val="A3"/>
    <w:family w:val="roman"/>
    <w:pitch w:val="variable"/>
    <w:sig w:usb0="E00006FF" w:usb1="420024FF" w:usb2="02000000" w:usb3="00000000" w:csb0="0000019F" w:csb1="00000000"/>
    <w:embedRegular r:id="rId2" w:fontKey="{08923076-4A38-4A3A-B9DC-D8F7F1EB47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4FFF4" w14:textId="77777777" w:rsidR="00A4539D" w:rsidRDefault="00A4539D">
      <w:r>
        <w:separator/>
      </w:r>
    </w:p>
  </w:footnote>
  <w:footnote w:type="continuationSeparator" w:id="0">
    <w:p w14:paraId="4FDB4952" w14:textId="77777777" w:rsidR="00A4539D" w:rsidRDefault="00A45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63A6" w14:textId="77777777" w:rsidR="001637B2" w:rsidRDefault="001637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995D4F"/>
    <w:multiLevelType w:val="multilevel"/>
    <w:tmpl w:val="91995D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9239341B"/>
    <w:multiLevelType w:val="multilevel"/>
    <w:tmpl w:val="9239341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9288B902"/>
    <w:multiLevelType w:val="multilevel"/>
    <w:tmpl w:val="9288B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9C8AC8EF"/>
    <w:multiLevelType w:val="multilevel"/>
    <w:tmpl w:val="9C8AC8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B0F1ACD9"/>
    <w:multiLevelType w:val="multilevel"/>
    <w:tmpl w:val="B0F1AC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BB64CFA9"/>
    <w:multiLevelType w:val="multilevel"/>
    <w:tmpl w:val="BB64CFA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BE923771"/>
    <w:multiLevelType w:val="multilevel"/>
    <w:tmpl w:val="BE923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C515D83B"/>
    <w:multiLevelType w:val="multilevel"/>
    <w:tmpl w:val="C515D83B"/>
    <w:lvl w:ilvl="0">
      <w:start w:val="1"/>
      <w:numFmt w:val="decimal"/>
      <w:pStyle w:val="u1"/>
      <w:suff w:val="space"/>
      <w:lvlText w:val="%1."/>
      <w:lvlJc w:val="left"/>
      <w:pPr>
        <w:tabs>
          <w:tab w:val="left" w:pos="0"/>
        </w:tabs>
        <w:ind w:left="0" w:firstLine="0"/>
      </w:pPr>
      <w:rPr>
        <w:rFonts w:ascii="Times New Roman" w:hAnsi="Times New Roman" w:hint="default"/>
        <w:b/>
        <w:i w:val="0"/>
        <w:sz w:val="26"/>
        <w:szCs w:val="26"/>
      </w:rPr>
    </w:lvl>
    <w:lvl w:ilvl="1">
      <w:start w:val="1"/>
      <w:numFmt w:val="decimal"/>
      <w:pStyle w:val="u2"/>
      <w:lvlText w:val="%1.%2."/>
      <w:lvlJc w:val="left"/>
      <w:pPr>
        <w:ind w:left="0" w:firstLine="0"/>
      </w:pPr>
      <w:rPr>
        <w:rFonts w:ascii="Times New Roman" w:hAnsi="Times New Roman" w:hint="default"/>
        <w:b/>
        <w:i w:val="0"/>
        <w:sz w:val="26"/>
      </w:rPr>
    </w:lvl>
    <w:lvl w:ilvl="2">
      <w:start w:val="1"/>
      <w:numFmt w:val="decimal"/>
      <w:pStyle w:val="u3"/>
      <w:suff w:val="space"/>
      <w:lvlText w:val="%1.%2.%3."/>
      <w:lvlJc w:val="left"/>
      <w:pPr>
        <w:tabs>
          <w:tab w:val="left" w:pos="0"/>
        </w:tabs>
        <w:ind w:left="0" w:firstLine="0"/>
      </w:pPr>
      <w:rPr>
        <w:rFonts w:ascii="Times New Roman" w:hAnsi="Times New Roman" w:hint="default"/>
        <w:b/>
        <w:bCs w:val="0"/>
        <w:i w:val="0"/>
        <w:sz w:val="26"/>
      </w:rPr>
    </w:lvl>
    <w:lvl w:ilvl="3">
      <w:start w:val="1"/>
      <w:numFmt w:val="lowerLetter"/>
      <w:pStyle w:val="u4"/>
      <w:suff w:val="nothing"/>
      <w:lvlText w:val="%4)"/>
      <w:lvlJc w:val="left"/>
      <w:pPr>
        <w:tabs>
          <w:tab w:val="left" w:pos="0"/>
        </w:tabs>
        <w:ind w:left="0" w:firstLine="0"/>
      </w:pPr>
      <w:rPr>
        <w:rFonts w:ascii="Times New Roman" w:eastAsia="SimSun" w:hAnsi="Times New Roman" w:cs="Times New Roman" w:hint="default"/>
      </w:rPr>
    </w:lvl>
    <w:lvl w:ilvl="4">
      <w:start w:val="1"/>
      <w:numFmt w:val="none"/>
      <w:pStyle w:val="u5"/>
      <w:suff w:val="nothing"/>
      <w:lvlText w:val=""/>
      <w:lvlJc w:val="left"/>
      <w:pPr>
        <w:ind w:left="0" w:firstLine="0"/>
      </w:pPr>
      <w:rPr>
        <w:rFonts w:hint="default"/>
      </w:rPr>
    </w:lvl>
    <w:lvl w:ilvl="5">
      <w:start w:val="1"/>
      <w:numFmt w:val="none"/>
      <w:pStyle w:val="u6"/>
      <w:suff w:val="nothing"/>
      <w:lvlText w:val=""/>
      <w:lvlJc w:val="left"/>
      <w:pPr>
        <w:ind w:left="0" w:firstLine="0"/>
      </w:pPr>
      <w:rPr>
        <w:rFonts w:hint="default"/>
      </w:rPr>
    </w:lvl>
    <w:lvl w:ilvl="6">
      <w:start w:val="1"/>
      <w:numFmt w:val="none"/>
      <w:pStyle w:val="u7"/>
      <w:suff w:val="nothing"/>
      <w:lvlText w:val=""/>
      <w:lvlJc w:val="left"/>
      <w:pPr>
        <w:ind w:left="0" w:firstLine="0"/>
      </w:pPr>
      <w:rPr>
        <w:rFonts w:hint="default"/>
      </w:rPr>
    </w:lvl>
    <w:lvl w:ilvl="7">
      <w:start w:val="1"/>
      <w:numFmt w:val="none"/>
      <w:pStyle w:val="u8"/>
      <w:suff w:val="nothing"/>
      <w:lvlText w:val=""/>
      <w:lvlJc w:val="left"/>
      <w:pPr>
        <w:ind w:left="0" w:firstLine="0"/>
      </w:pPr>
      <w:rPr>
        <w:rFonts w:hint="default"/>
      </w:rPr>
    </w:lvl>
    <w:lvl w:ilvl="8">
      <w:start w:val="1"/>
      <w:numFmt w:val="none"/>
      <w:pStyle w:val="u9"/>
      <w:suff w:val="nothing"/>
      <w:lvlText w:val=""/>
      <w:lvlJc w:val="left"/>
      <w:pPr>
        <w:ind w:left="0" w:firstLine="0"/>
      </w:pPr>
      <w:rPr>
        <w:rFonts w:hint="default"/>
      </w:rPr>
    </w:lvl>
  </w:abstractNum>
  <w:abstractNum w:abstractNumId="9" w15:restartNumberingAfterBreak="0">
    <w:nsid w:val="C8879AEF"/>
    <w:multiLevelType w:val="multilevel"/>
    <w:tmpl w:val="C8879AE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CF092B84"/>
    <w:multiLevelType w:val="multilevel"/>
    <w:tmpl w:val="CF092B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DCBA6B53"/>
    <w:multiLevelType w:val="multilevel"/>
    <w:tmpl w:val="DCBA6B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E093A4B0"/>
    <w:multiLevelType w:val="multilevel"/>
    <w:tmpl w:val="E093A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F4B5D9F5"/>
    <w:multiLevelType w:val="multilevel"/>
    <w:tmpl w:val="F4B5D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F7735DC9"/>
    <w:multiLevelType w:val="multilevel"/>
    <w:tmpl w:val="F7735D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053208E"/>
    <w:multiLevelType w:val="multilevel"/>
    <w:tmpl w:val="0053208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0248C179"/>
    <w:multiLevelType w:val="multilevel"/>
    <w:tmpl w:val="0248C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ACDE60F"/>
    <w:multiLevelType w:val="multilevel"/>
    <w:tmpl w:val="1ACDE60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470EC97"/>
    <w:multiLevelType w:val="multilevel"/>
    <w:tmpl w:val="2470EC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A8F537B"/>
    <w:multiLevelType w:val="multilevel"/>
    <w:tmpl w:val="2A8F537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0FC5B15"/>
    <w:multiLevelType w:val="multilevel"/>
    <w:tmpl w:val="30FC5B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A0D9AC"/>
    <w:multiLevelType w:val="multilevel"/>
    <w:tmpl w:val="39A0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A08BB8"/>
    <w:multiLevelType w:val="multilevel"/>
    <w:tmpl w:val="46A08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1BAE26"/>
    <w:multiLevelType w:val="multilevel"/>
    <w:tmpl w:val="4C1BA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D4DC07F"/>
    <w:multiLevelType w:val="multilevel"/>
    <w:tmpl w:val="4D4DC07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241D34"/>
    <w:multiLevelType w:val="multilevel"/>
    <w:tmpl w:val="5A241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60382F6E"/>
    <w:multiLevelType w:val="multilevel"/>
    <w:tmpl w:val="60382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29F7852"/>
    <w:multiLevelType w:val="multilevel"/>
    <w:tmpl w:val="629F7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ECEA79"/>
    <w:multiLevelType w:val="multilevel"/>
    <w:tmpl w:val="77ECEA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9AA4FA4"/>
    <w:multiLevelType w:val="multilevel"/>
    <w:tmpl w:val="79AA4F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C246926"/>
    <w:multiLevelType w:val="multilevel"/>
    <w:tmpl w:val="7C24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9841362">
    <w:abstractNumId w:val="8"/>
  </w:num>
  <w:num w:numId="2" w16cid:durableId="483929796">
    <w:abstractNumId w:val="15"/>
  </w:num>
  <w:num w:numId="3" w16cid:durableId="1551724350">
    <w:abstractNumId w:val="10"/>
  </w:num>
  <w:num w:numId="4" w16cid:durableId="358288105">
    <w:abstractNumId w:val="26"/>
  </w:num>
  <w:num w:numId="5" w16cid:durableId="1360932711">
    <w:abstractNumId w:val="7"/>
  </w:num>
  <w:num w:numId="6" w16cid:durableId="469173566">
    <w:abstractNumId w:val="16"/>
  </w:num>
  <w:num w:numId="7" w16cid:durableId="1563983348">
    <w:abstractNumId w:val="1"/>
  </w:num>
  <w:num w:numId="8" w16cid:durableId="511381055">
    <w:abstractNumId w:val="20"/>
  </w:num>
  <w:num w:numId="9" w16cid:durableId="778834259">
    <w:abstractNumId w:val="27"/>
  </w:num>
  <w:num w:numId="10" w16cid:durableId="2054884733">
    <w:abstractNumId w:val="9"/>
  </w:num>
  <w:num w:numId="11" w16cid:durableId="363794902">
    <w:abstractNumId w:val="25"/>
  </w:num>
  <w:num w:numId="12" w16cid:durableId="995836687">
    <w:abstractNumId w:val="13"/>
  </w:num>
  <w:num w:numId="13" w16cid:durableId="1551451361">
    <w:abstractNumId w:val="19"/>
  </w:num>
  <w:num w:numId="14" w16cid:durableId="534149832">
    <w:abstractNumId w:val="11"/>
  </w:num>
  <w:num w:numId="15" w16cid:durableId="1432582742">
    <w:abstractNumId w:val="3"/>
  </w:num>
  <w:num w:numId="16" w16cid:durableId="1792936147">
    <w:abstractNumId w:val="24"/>
  </w:num>
  <w:num w:numId="17" w16cid:durableId="831412216">
    <w:abstractNumId w:val="28"/>
  </w:num>
  <w:num w:numId="18" w16cid:durableId="1252201467">
    <w:abstractNumId w:val="17"/>
  </w:num>
  <w:num w:numId="19" w16cid:durableId="689138705">
    <w:abstractNumId w:val="23"/>
  </w:num>
  <w:num w:numId="20" w16cid:durableId="1111434166">
    <w:abstractNumId w:val="4"/>
  </w:num>
  <w:num w:numId="21" w16cid:durableId="1785879671">
    <w:abstractNumId w:val="32"/>
  </w:num>
  <w:num w:numId="22" w16cid:durableId="243884685">
    <w:abstractNumId w:val="30"/>
  </w:num>
  <w:num w:numId="23" w16cid:durableId="1830712309">
    <w:abstractNumId w:val="6"/>
  </w:num>
  <w:num w:numId="24" w16cid:durableId="1154876910">
    <w:abstractNumId w:val="29"/>
  </w:num>
  <w:num w:numId="25" w16cid:durableId="1597591753">
    <w:abstractNumId w:val="2"/>
  </w:num>
  <w:num w:numId="26" w16cid:durableId="1372026235">
    <w:abstractNumId w:val="22"/>
  </w:num>
  <w:num w:numId="27" w16cid:durableId="2136487142">
    <w:abstractNumId w:val="14"/>
  </w:num>
  <w:num w:numId="28" w16cid:durableId="106000351">
    <w:abstractNumId w:val="12"/>
  </w:num>
  <w:num w:numId="29" w16cid:durableId="59905805">
    <w:abstractNumId w:val="21"/>
  </w:num>
  <w:num w:numId="30" w16cid:durableId="1828397309">
    <w:abstractNumId w:val="31"/>
  </w:num>
  <w:num w:numId="31" w16cid:durableId="1947303241">
    <w:abstractNumId w:val="5"/>
  </w:num>
  <w:num w:numId="32" w16cid:durableId="1813327601">
    <w:abstractNumId w:val="0"/>
  </w:num>
  <w:num w:numId="33" w16cid:durableId="16129381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B2"/>
    <w:rsid w:val="001637B2"/>
    <w:rsid w:val="006B5D9B"/>
    <w:rsid w:val="00A4539D"/>
    <w:rsid w:val="00C36931"/>
    <w:rsid w:val="424B6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4C4B"/>
  <w15:docId w15:val="{F7384904-0C88-4DB5-8CFF-7D001C1BB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pPr>
      <w:spacing w:line="276" w:lineRule="auto"/>
    </w:pPr>
    <w:rPr>
      <w:rFonts w:ascii="Arial" w:eastAsia="Arial" w:hAnsi="Arial" w:cs="Arial"/>
      <w:sz w:val="22"/>
      <w:szCs w:val="22"/>
      <w:lang w:val="vi"/>
    </w:rPr>
  </w:style>
  <w:style w:type="paragraph" w:styleId="u1">
    <w:name w:val="heading 1"/>
    <w:basedOn w:val="Binhthng"/>
    <w:next w:val="Binhthng"/>
    <w:pPr>
      <w:keepNext/>
      <w:keepLines/>
      <w:numPr>
        <w:numId w:val="1"/>
      </w:numPr>
      <w:spacing w:before="400" w:after="120"/>
      <w:outlineLvl w:val="0"/>
    </w:pPr>
    <w:rPr>
      <w:rFonts w:ascii="Times New Roman" w:hAnsi="Times New Roman"/>
      <w:sz w:val="26"/>
      <w:szCs w:val="40"/>
    </w:rPr>
  </w:style>
  <w:style w:type="paragraph" w:styleId="u2">
    <w:name w:val="heading 2"/>
    <w:basedOn w:val="Binhthng"/>
    <w:next w:val="Binhthng"/>
    <w:pPr>
      <w:keepNext/>
      <w:keepLines/>
      <w:numPr>
        <w:ilvl w:val="1"/>
        <w:numId w:val="1"/>
      </w:numPr>
      <w:spacing w:before="360" w:after="120"/>
      <w:outlineLvl w:val="1"/>
    </w:pPr>
    <w:rPr>
      <w:rFonts w:ascii="Times New Roman" w:hAnsi="Times New Roman"/>
      <w:sz w:val="26"/>
      <w:szCs w:val="32"/>
    </w:rPr>
  </w:style>
  <w:style w:type="paragraph" w:styleId="u3">
    <w:name w:val="heading 3"/>
    <w:basedOn w:val="Binhthng"/>
    <w:next w:val="Binhthng"/>
    <w:pPr>
      <w:keepNext/>
      <w:keepLines/>
      <w:numPr>
        <w:ilvl w:val="2"/>
        <w:numId w:val="1"/>
      </w:numPr>
      <w:spacing w:before="320" w:after="80"/>
      <w:outlineLvl w:val="2"/>
    </w:pPr>
    <w:rPr>
      <w:rFonts w:ascii="Times New Roman" w:hAnsi="Times New Roman"/>
      <w:color w:val="434343"/>
      <w:sz w:val="26"/>
      <w:szCs w:val="28"/>
    </w:rPr>
  </w:style>
  <w:style w:type="paragraph" w:styleId="u4">
    <w:name w:val="heading 4"/>
    <w:basedOn w:val="Binhthng"/>
    <w:next w:val="Binhthng"/>
    <w:pPr>
      <w:keepNext/>
      <w:keepLines/>
      <w:numPr>
        <w:ilvl w:val="3"/>
        <w:numId w:val="1"/>
      </w:numPr>
      <w:spacing w:before="280" w:after="80"/>
      <w:outlineLvl w:val="3"/>
    </w:pPr>
    <w:rPr>
      <w:rFonts w:ascii="Times New Roman" w:hAnsi="Times New Roman"/>
      <w:color w:val="666666"/>
      <w:sz w:val="26"/>
      <w:szCs w:val="24"/>
    </w:rPr>
  </w:style>
  <w:style w:type="paragraph" w:styleId="u5">
    <w:name w:val="heading 5"/>
    <w:basedOn w:val="Binhthng"/>
    <w:next w:val="Binhthng"/>
    <w:pPr>
      <w:keepNext/>
      <w:keepLines/>
      <w:numPr>
        <w:ilvl w:val="4"/>
        <w:numId w:val="1"/>
      </w:numPr>
      <w:spacing w:before="240" w:after="80"/>
      <w:outlineLvl w:val="4"/>
    </w:pPr>
    <w:rPr>
      <w:color w:val="666666"/>
    </w:rPr>
  </w:style>
  <w:style w:type="paragraph" w:styleId="u6">
    <w:name w:val="heading 6"/>
    <w:basedOn w:val="Binhthng"/>
    <w:next w:val="Binhthng"/>
    <w:pPr>
      <w:keepNext/>
      <w:keepLines/>
      <w:numPr>
        <w:ilvl w:val="5"/>
        <w:numId w:val="1"/>
      </w:numPr>
      <w:spacing w:before="240" w:after="80"/>
      <w:outlineLvl w:val="5"/>
    </w:pPr>
    <w:rPr>
      <w:i/>
      <w:color w:val="666666"/>
    </w:rPr>
  </w:style>
  <w:style w:type="paragraph" w:styleId="u7">
    <w:name w:val="heading 7"/>
    <w:basedOn w:val="Binhthng"/>
    <w:next w:val="Binhthng"/>
    <w:semiHidden/>
    <w:unhideWhenUsed/>
    <w:qFormat/>
    <w:pPr>
      <w:keepNext/>
      <w:keepLines/>
      <w:numPr>
        <w:ilvl w:val="6"/>
        <w:numId w:val="1"/>
      </w:numPr>
      <w:spacing w:before="240" w:after="64" w:line="320" w:lineRule="auto"/>
      <w:outlineLvl w:val="6"/>
    </w:pPr>
    <w:rPr>
      <w:b/>
      <w:bCs/>
      <w:sz w:val="24"/>
      <w:szCs w:val="24"/>
    </w:rPr>
  </w:style>
  <w:style w:type="paragraph" w:styleId="u8">
    <w:name w:val="heading 8"/>
    <w:basedOn w:val="Binhthng"/>
    <w:next w:val="Binhthng"/>
    <w:semiHidden/>
    <w:unhideWhenUsed/>
    <w:qFormat/>
    <w:pPr>
      <w:keepNext/>
      <w:keepLines/>
      <w:numPr>
        <w:ilvl w:val="7"/>
        <w:numId w:val="1"/>
      </w:numPr>
      <w:spacing w:before="240" w:after="64" w:line="320" w:lineRule="auto"/>
      <w:outlineLvl w:val="7"/>
    </w:pPr>
    <w:rPr>
      <w:sz w:val="24"/>
      <w:szCs w:val="24"/>
    </w:rPr>
  </w:style>
  <w:style w:type="paragraph" w:styleId="u9">
    <w:name w:val="heading 9"/>
    <w:basedOn w:val="Binhthng"/>
    <w:next w:val="Binhthng"/>
    <w:semiHidden/>
    <w:unhideWhenUsed/>
    <w:qFormat/>
    <w:pPr>
      <w:keepNext/>
      <w:keepLines/>
      <w:numPr>
        <w:ilvl w:val="8"/>
        <w:numId w:val="1"/>
      </w:numPr>
      <w:spacing w:before="240" w:after="64" w:line="320" w:lineRule="auto"/>
      <w:outlineLvl w:val="8"/>
    </w:pPr>
    <w:rPr>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phu">
    <w:name w:val="Subtitle"/>
    <w:basedOn w:val="Binhthng"/>
    <w:next w:val="Binhthng"/>
    <w:pPr>
      <w:keepNext/>
      <w:keepLines/>
      <w:spacing w:after="320"/>
    </w:pPr>
    <w:rPr>
      <w:color w:val="666666"/>
      <w:sz w:val="30"/>
      <w:szCs w:val="30"/>
    </w:rPr>
  </w:style>
  <w:style w:type="paragraph" w:styleId="Tiu">
    <w:name w:val="Title"/>
    <w:basedOn w:val="Binhthng"/>
    <w:next w:val="Binhthng"/>
    <w:pPr>
      <w:keepNext/>
      <w:keepLines/>
      <w:spacing w:after="60"/>
    </w:pPr>
    <w:rPr>
      <w:sz w:val="52"/>
      <w:szCs w:val="52"/>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13</Pages>
  <Words>1730</Words>
  <Characters>9866</Characters>
  <Application>Microsoft Office Word</Application>
  <DocSecurity>0</DocSecurity>
  <Lines>82</Lines>
  <Paragraphs>23</Paragraphs>
  <ScaleCrop>false</ScaleCrop>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lnnha</dc:creator>
  <cp:lastModifiedBy>Phong Tôn Thất Huy</cp:lastModifiedBy>
  <cp:revision>2</cp:revision>
  <dcterms:created xsi:type="dcterms:W3CDTF">2025-11-09T15:54:00Z</dcterms:created>
  <dcterms:modified xsi:type="dcterms:W3CDTF">2025-11-09T16:22:00Z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E1527CFED6B74524995BD63B30F3AE33_12</vt:lpwstr>
  </property>
</Properties>
</file>